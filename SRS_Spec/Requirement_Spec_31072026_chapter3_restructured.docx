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9FA2DE">
      <w:pPr>
        <w:spacing w:after="1000"/>
        <w:jc w:val="center"/>
      </w:pPr>
      <w:bookmarkStart w:id="0" w:name="_GoBack"/>
      <w:bookmarkEnd w:id="0"/>
      <w:r>
        <w:rPr>
          <w:i/>
          <w:color w:val="777777"/>
        </w:rPr>
        <w:t>[LOGO ĐƠN VỊ / TRƯỜNG / DOANH NGHIỆP]</w:t>
      </w:r>
    </w:p>
    <w:p w14:paraId="3937F7D0">
      <w:pPr>
        <w:spacing w:after="80"/>
        <w:jc w:val="center"/>
      </w:pPr>
      <w:r>
        <w:rPr>
          <w:b/>
          <w:color w:val="244A64"/>
          <w:sz w:val="40"/>
        </w:rPr>
        <w:t>TÀI LIỆU ĐẶC TẢ YÊU CẦU PHẦN MỀM</w:t>
      </w:r>
    </w:p>
    <w:p w14:paraId="332AC63F">
      <w:pPr>
        <w:spacing w:after="600"/>
        <w:jc w:val="center"/>
      </w:pPr>
      <w:r>
        <w:rPr>
          <w:b/>
          <w:color w:val="244A64"/>
          <w:sz w:val="28"/>
        </w:rPr>
        <w:t>SOFTWARE REQUIREMENTS SPECIFICATION (SRS)</w:t>
      </w:r>
    </w:p>
    <w:p w14:paraId="0B043702">
      <w:pPr>
        <w:spacing w:after="120"/>
        <w:jc w:val="center"/>
      </w:pPr>
      <w:r>
        <w:rPr>
          <w:b/>
          <w:color w:val="1F1F1F"/>
          <w:sz w:val="36"/>
        </w:rPr>
        <w:t>HỆ THỐNG THEO DÕI TÀI SẢN CNTT</w:t>
      </w:r>
      <w:r>
        <w:rPr>
          <w:b/>
          <w:color w:val="1F1F1F"/>
          <w:sz w:val="36"/>
        </w:rPr>
        <w:br w:type="textWrapping"/>
      </w:r>
      <w:r>
        <w:rPr>
          <w:b/>
          <w:color w:val="1F1F1F"/>
          <w:sz w:val="36"/>
        </w:rPr>
        <w:t>VÀ THIẾT BỊ PHẦN CỨNG</w:t>
      </w:r>
    </w:p>
    <w:p w14:paraId="3BBEEC38">
      <w:pPr>
        <w:spacing w:after="700"/>
        <w:jc w:val="center"/>
      </w:pPr>
      <w:r>
        <w:rPr>
          <w:color w:val="555555"/>
          <w:sz w:val="26"/>
        </w:rPr>
        <w:t>IT Asset &amp; Hardware Tracking System</w:t>
      </w:r>
    </w:p>
    <w:tbl>
      <w:tblPr>
        <w:tblStyle w:val="12"/>
        <w:tblW w:w="0" w:type="auto"/>
        <w:jc w:val="center"/>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Layout w:type="fixed"/>
        <w:tblCellMar>
          <w:top w:w="0" w:type="dxa"/>
          <w:left w:w="108" w:type="dxa"/>
          <w:bottom w:w="0" w:type="dxa"/>
          <w:right w:w="108" w:type="dxa"/>
        </w:tblCellMar>
      </w:tblPr>
      <w:tblGrid>
        <w:gridCol w:w="2835"/>
        <w:gridCol w:w="4536"/>
      </w:tblGrid>
      <w:tr w14:paraId="1D661B11">
        <w:tblPrEx>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PrEx>
        <w:trPr>
          <w:jc w:val="center"/>
        </w:trPr>
        <w:tc>
          <w:tcPr>
            <w:tcW w:w="2835" w:type="dxa"/>
            <w:shd w:val="clear" w:color="auto" w:fill="D9EAF7"/>
            <w:tcMar>
              <w:top w:w="70" w:type="dxa"/>
              <w:left w:w="80" w:type="dxa"/>
              <w:bottom w:w="70" w:type="dxa"/>
              <w:right w:w="80" w:type="dxa"/>
            </w:tcMar>
            <w:vAlign w:val="center"/>
          </w:tcPr>
          <w:p w14:paraId="2678E56E">
            <w:pPr>
              <w:spacing w:after="0" w:line="252" w:lineRule="auto"/>
            </w:pPr>
            <w:r>
              <w:t>Mã tài liệu</w:t>
            </w:r>
          </w:p>
        </w:tc>
        <w:tc>
          <w:tcPr>
            <w:tcW w:w="4536" w:type="dxa"/>
            <w:tcMar>
              <w:top w:w="70" w:type="dxa"/>
              <w:left w:w="80" w:type="dxa"/>
              <w:bottom w:w="70" w:type="dxa"/>
              <w:right w:w="80" w:type="dxa"/>
            </w:tcMar>
            <w:vAlign w:val="center"/>
          </w:tcPr>
          <w:p w14:paraId="07067293">
            <w:pPr>
              <w:spacing w:after="0" w:line="252" w:lineRule="auto"/>
            </w:pPr>
            <w:r>
              <w:t>SRS-ITAT-001</w:t>
            </w:r>
          </w:p>
        </w:tc>
      </w:tr>
      <w:tr w14:paraId="7761B194">
        <w:tblPrEx>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CellMar>
            <w:top w:w="0" w:type="dxa"/>
            <w:left w:w="108" w:type="dxa"/>
            <w:bottom w:w="0" w:type="dxa"/>
            <w:right w:w="108" w:type="dxa"/>
          </w:tblCellMar>
        </w:tblPrEx>
        <w:trPr>
          <w:jc w:val="center"/>
        </w:trPr>
        <w:tc>
          <w:tcPr>
            <w:tcW w:w="2835" w:type="dxa"/>
            <w:shd w:val="clear" w:color="auto" w:fill="D9EAF7"/>
            <w:tcMar>
              <w:top w:w="70" w:type="dxa"/>
              <w:left w:w="80" w:type="dxa"/>
              <w:bottom w:w="70" w:type="dxa"/>
              <w:right w:w="80" w:type="dxa"/>
            </w:tcMar>
            <w:vAlign w:val="center"/>
          </w:tcPr>
          <w:p w14:paraId="71290E59">
            <w:pPr>
              <w:spacing w:after="0" w:line="252" w:lineRule="auto"/>
            </w:pPr>
            <w:r>
              <w:t>Phiên bản</w:t>
            </w:r>
          </w:p>
        </w:tc>
        <w:tc>
          <w:tcPr>
            <w:tcW w:w="4536" w:type="dxa"/>
            <w:tcMar>
              <w:top w:w="70" w:type="dxa"/>
              <w:left w:w="80" w:type="dxa"/>
              <w:bottom w:w="70" w:type="dxa"/>
              <w:right w:w="80" w:type="dxa"/>
            </w:tcMar>
            <w:vAlign w:val="center"/>
          </w:tcPr>
          <w:p w14:paraId="4F186EDB">
            <w:r>
              <w:t>1.2</w:t>
            </w:r>
          </w:p>
        </w:tc>
      </w:tr>
      <w:tr w14:paraId="08A87E36">
        <w:tblPrEx>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CellMar>
            <w:top w:w="0" w:type="dxa"/>
            <w:left w:w="108" w:type="dxa"/>
            <w:bottom w:w="0" w:type="dxa"/>
            <w:right w:w="108" w:type="dxa"/>
          </w:tblCellMar>
        </w:tblPrEx>
        <w:trPr>
          <w:jc w:val="center"/>
        </w:trPr>
        <w:tc>
          <w:tcPr>
            <w:tcW w:w="2835" w:type="dxa"/>
            <w:shd w:val="clear" w:color="auto" w:fill="D9EAF7"/>
            <w:tcMar>
              <w:top w:w="70" w:type="dxa"/>
              <w:left w:w="80" w:type="dxa"/>
              <w:bottom w:w="70" w:type="dxa"/>
              <w:right w:w="80" w:type="dxa"/>
            </w:tcMar>
            <w:vAlign w:val="center"/>
          </w:tcPr>
          <w:p w14:paraId="79E67BCA">
            <w:pPr>
              <w:spacing w:after="0" w:line="252" w:lineRule="auto"/>
            </w:pPr>
            <w:r>
              <w:t>Trạng thái</w:t>
            </w:r>
          </w:p>
        </w:tc>
        <w:tc>
          <w:tcPr>
            <w:tcW w:w="4536" w:type="dxa"/>
            <w:tcMar>
              <w:top w:w="70" w:type="dxa"/>
              <w:left w:w="80" w:type="dxa"/>
              <w:bottom w:w="70" w:type="dxa"/>
              <w:right w:w="80" w:type="dxa"/>
            </w:tcMar>
            <w:vAlign w:val="center"/>
          </w:tcPr>
          <w:p w14:paraId="1A27EC7F">
            <w:pPr>
              <w:spacing w:after="0" w:line="252" w:lineRule="auto"/>
            </w:pPr>
            <w:r>
              <w:t>Bản nháp</w:t>
            </w:r>
          </w:p>
        </w:tc>
      </w:tr>
      <w:tr w14:paraId="338CCB83">
        <w:tblPrEx>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CellMar>
            <w:top w:w="0" w:type="dxa"/>
            <w:left w:w="108" w:type="dxa"/>
            <w:bottom w:w="0" w:type="dxa"/>
            <w:right w:w="108" w:type="dxa"/>
          </w:tblCellMar>
        </w:tblPrEx>
        <w:trPr>
          <w:jc w:val="center"/>
        </w:trPr>
        <w:tc>
          <w:tcPr>
            <w:tcW w:w="2835" w:type="dxa"/>
            <w:shd w:val="clear" w:color="auto" w:fill="D9EAF7"/>
            <w:tcMar>
              <w:top w:w="70" w:type="dxa"/>
              <w:left w:w="80" w:type="dxa"/>
              <w:bottom w:w="70" w:type="dxa"/>
              <w:right w:w="80" w:type="dxa"/>
            </w:tcMar>
            <w:vAlign w:val="center"/>
          </w:tcPr>
          <w:p w14:paraId="42FE8854">
            <w:pPr>
              <w:spacing w:after="0" w:line="252" w:lineRule="auto"/>
            </w:pPr>
            <w:r>
              <w:t>Người biên soạn</w:t>
            </w:r>
          </w:p>
        </w:tc>
        <w:tc>
          <w:tcPr>
            <w:tcW w:w="4536" w:type="dxa"/>
            <w:tcMar>
              <w:top w:w="70" w:type="dxa"/>
              <w:left w:w="80" w:type="dxa"/>
              <w:bottom w:w="70" w:type="dxa"/>
              <w:right w:w="80" w:type="dxa"/>
            </w:tcMar>
            <w:vAlign w:val="center"/>
          </w:tcPr>
          <w:p w14:paraId="39C0C686">
            <w:pPr>
              <w:spacing w:after="0" w:line="252" w:lineRule="auto"/>
            </w:pPr>
            <w:r>
              <w:t>La Hoàn Tuyên</w:t>
            </w:r>
          </w:p>
        </w:tc>
      </w:tr>
      <w:tr w14:paraId="7529542B">
        <w:tblPrEx>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CellMar>
            <w:top w:w="0" w:type="dxa"/>
            <w:left w:w="108" w:type="dxa"/>
            <w:bottom w:w="0" w:type="dxa"/>
            <w:right w:w="108" w:type="dxa"/>
          </w:tblCellMar>
        </w:tblPrEx>
        <w:trPr>
          <w:jc w:val="center"/>
        </w:trPr>
        <w:tc>
          <w:tcPr>
            <w:tcW w:w="2835" w:type="dxa"/>
            <w:shd w:val="clear" w:color="auto" w:fill="D9EAF7"/>
            <w:tcMar>
              <w:top w:w="70" w:type="dxa"/>
              <w:left w:w="80" w:type="dxa"/>
              <w:bottom w:w="70" w:type="dxa"/>
              <w:right w:w="80" w:type="dxa"/>
            </w:tcMar>
            <w:vAlign w:val="center"/>
          </w:tcPr>
          <w:p w14:paraId="3B682959">
            <w:pPr>
              <w:spacing w:after="0" w:line="252" w:lineRule="auto"/>
            </w:pPr>
            <w:r>
              <w:t>Ngày cập nhật</w:t>
            </w:r>
          </w:p>
        </w:tc>
        <w:tc>
          <w:tcPr>
            <w:tcW w:w="4536" w:type="dxa"/>
            <w:tcMar>
              <w:top w:w="70" w:type="dxa"/>
              <w:left w:w="80" w:type="dxa"/>
              <w:bottom w:w="70" w:type="dxa"/>
              <w:right w:w="80" w:type="dxa"/>
            </w:tcMar>
            <w:vAlign w:val="center"/>
          </w:tcPr>
          <w:p w14:paraId="2606FD1F">
            <w:r>
              <w:t>30/07/2026</w:t>
            </w:r>
          </w:p>
        </w:tc>
      </w:tr>
    </w:tbl>
    <w:p w14:paraId="4D8EE184">
      <w:pPr>
        <w:spacing w:before="1000"/>
        <w:jc w:val="center"/>
      </w:pPr>
      <w:r>
        <w:rPr>
          <w:b/>
          <w:sz w:val="24"/>
        </w:rPr>
        <w:t>Việt Nam, 2026</w:t>
      </w:r>
    </w:p>
    <w:p w14:paraId="7D6E745E">
      <w:r>
        <w:br w:type="page"/>
      </w:r>
    </w:p>
    <w:p w14:paraId="11733E2D">
      <w:pPr>
        <w:pStyle w:val="2"/>
        <w:spacing w:before="200" w:after="100"/>
      </w:pPr>
      <w:r>
        <w:rPr>
          <w:rFonts w:ascii="Times New Roman" w:hAnsi="Times New Roman" w:eastAsia="Times New Roman"/>
          <w:b w:val="0"/>
          <w:sz w:val="22"/>
        </w:rPr>
        <w:t>KIỂM SOÁT TÀI LIỆU</w:t>
      </w:r>
    </w:p>
    <w:p w14:paraId="0D24F9ED">
      <w:pPr>
        <w:pStyle w:val="3"/>
        <w:spacing w:before="160" w:after="100"/>
      </w:pPr>
      <w:r>
        <w:rPr>
          <w:rFonts w:ascii="Times New Roman" w:hAnsi="Times New Roman" w:eastAsia="Times New Roman"/>
          <w:b w:val="0"/>
          <w:sz w:val="22"/>
        </w:rPr>
        <w:t>Lịch sử thay đổi</w:t>
      </w:r>
    </w:p>
    <w:tbl>
      <w:tblPr>
        <w:tblStyle w:val="12"/>
        <w:tblW w:w="7484" w:type="dxa"/>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1871"/>
        <w:gridCol w:w="1871"/>
        <w:gridCol w:w="1871"/>
        <w:gridCol w:w="1871"/>
      </w:tblGrid>
      <w:tr w14:paraId="58B1900C">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PrEx>
        <w:trPr>
          <w:cantSplit/>
          <w:tblHeader/>
          <w:jc w:val="center"/>
        </w:trPr>
        <w:tc>
          <w:tcPr>
            <w:tcW w:w="1871" w:type="dxa"/>
            <w:shd w:val="clear" w:color="auto" w:fill="D9EAF7"/>
            <w:tcMar>
              <w:top w:w="70" w:type="dxa"/>
              <w:left w:w="80" w:type="dxa"/>
              <w:bottom w:w="70" w:type="dxa"/>
              <w:right w:w="80" w:type="dxa"/>
            </w:tcMar>
            <w:vAlign w:val="center"/>
          </w:tcPr>
          <w:p w14:paraId="5E94A7B4">
            <w:pPr>
              <w:spacing w:after="0" w:line="252" w:lineRule="auto"/>
              <w:jc w:val="center"/>
            </w:pPr>
            <w:r>
              <w:rPr>
                <w:sz w:val="19"/>
              </w:rPr>
              <w:t>Phiên bản</w:t>
            </w:r>
          </w:p>
        </w:tc>
        <w:tc>
          <w:tcPr>
            <w:tcW w:w="1871" w:type="dxa"/>
            <w:shd w:val="clear" w:color="auto" w:fill="D9EAF7"/>
            <w:tcMar>
              <w:top w:w="70" w:type="dxa"/>
              <w:left w:w="80" w:type="dxa"/>
              <w:bottom w:w="70" w:type="dxa"/>
              <w:right w:w="80" w:type="dxa"/>
            </w:tcMar>
            <w:vAlign w:val="center"/>
          </w:tcPr>
          <w:p w14:paraId="07F27D7C">
            <w:pPr>
              <w:spacing w:after="0" w:line="252" w:lineRule="auto"/>
              <w:jc w:val="center"/>
            </w:pPr>
            <w:r>
              <w:rPr>
                <w:sz w:val="19"/>
              </w:rPr>
              <w:t>Ngày</w:t>
            </w:r>
          </w:p>
        </w:tc>
        <w:tc>
          <w:tcPr>
            <w:tcW w:w="1871" w:type="dxa"/>
            <w:shd w:val="clear" w:color="auto" w:fill="D9EAF7"/>
            <w:tcMar>
              <w:top w:w="70" w:type="dxa"/>
              <w:left w:w="80" w:type="dxa"/>
              <w:bottom w:w="70" w:type="dxa"/>
              <w:right w:w="80" w:type="dxa"/>
            </w:tcMar>
            <w:vAlign w:val="center"/>
          </w:tcPr>
          <w:p w14:paraId="7CC4B065">
            <w:pPr>
              <w:spacing w:after="0" w:line="252" w:lineRule="auto"/>
              <w:jc w:val="center"/>
            </w:pPr>
            <w:r>
              <w:rPr>
                <w:sz w:val="19"/>
              </w:rPr>
              <w:t>Người thực hiện</w:t>
            </w:r>
          </w:p>
        </w:tc>
        <w:tc>
          <w:tcPr>
            <w:tcW w:w="1871" w:type="dxa"/>
            <w:shd w:val="clear" w:color="auto" w:fill="D9EAF7"/>
            <w:tcMar>
              <w:top w:w="70" w:type="dxa"/>
              <w:left w:w="80" w:type="dxa"/>
              <w:bottom w:w="70" w:type="dxa"/>
              <w:right w:w="80" w:type="dxa"/>
            </w:tcMar>
            <w:vAlign w:val="center"/>
          </w:tcPr>
          <w:p w14:paraId="1E2DA8CD">
            <w:pPr>
              <w:spacing w:after="0" w:line="252" w:lineRule="auto"/>
              <w:jc w:val="center"/>
            </w:pPr>
            <w:r>
              <w:rPr>
                <w:sz w:val="19"/>
              </w:rPr>
              <w:t>Trạng thái</w:t>
            </w:r>
          </w:p>
        </w:tc>
      </w:tr>
      <w:tr w14:paraId="300704A4">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871" w:type="dxa"/>
            <w:tcMar>
              <w:top w:w="70" w:type="dxa"/>
              <w:left w:w="80" w:type="dxa"/>
              <w:bottom w:w="70" w:type="dxa"/>
              <w:right w:w="80" w:type="dxa"/>
            </w:tcMar>
            <w:vAlign w:val="center"/>
          </w:tcPr>
          <w:p w14:paraId="2EEFF274">
            <w:pPr>
              <w:spacing w:after="0" w:line="252" w:lineRule="auto"/>
            </w:pPr>
            <w:r>
              <w:rPr>
                <w:sz w:val="19"/>
              </w:rPr>
              <w:t>1.0</w:t>
            </w:r>
          </w:p>
        </w:tc>
        <w:tc>
          <w:tcPr>
            <w:tcW w:w="1871" w:type="dxa"/>
            <w:tcMar>
              <w:top w:w="70" w:type="dxa"/>
              <w:left w:w="80" w:type="dxa"/>
              <w:bottom w:w="70" w:type="dxa"/>
              <w:right w:w="80" w:type="dxa"/>
            </w:tcMar>
            <w:vAlign w:val="center"/>
          </w:tcPr>
          <w:p w14:paraId="46351AAA">
            <w:pPr>
              <w:spacing w:after="0" w:line="252" w:lineRule="auto"/>
            </w:pPr>
            <w:r>
              <w:rPr>
                <w:sz w:val="19"/>
              </w:rPr>
              <w:t>30/07/2026</w:t>
            </w:r>
          </w:p>
        </w:tc>
        <w:tc>
          <w:tcPr>
            <w:tcW w:w="1871" w:type="dxa"/>
            <w:tcMar>
              <w:top w:w="70" w:type="dxa"/>
              <w:left w:w="80" w:type="dxa"/>
              <w:bottom w:w="70" w:type="dxa"/>
              <w:right w:w="80" w:type="dxa"/>
            </w:tcMar>
            <w:vAlign w:val="center"/>
          </w:tcPr>
          <w:p w14:paraId="7E4CD361">
            <w:pPr>
              <w:spacing w:after="0" w:line="252" w:lineRule="auto"/>
            </w:pPr>
            <w:r>
              <w:rPr>
                <w:sz w:val="19"/>
              </w:rPr>
              <w:t>La Hoàn Tuyên</w:t>
            </w:r>
          </w:p>
        </w:tc>
        <w:tc>
          <w:tcPr>
            <w:tcW w:w="1871" w:type="dxa"/>
            <w:tcMar>
              <w:top w:w="70" w:type="dxa"/>
              <w:left w:w="80" w:type="dxa"/>
              <w:bottom w:w="70" w:type="dxa"/>
              <w:right w:w="80" w:type="dxa"/>
            </w:tcMar>
            <w:vAlign w:val="center"/>
          </w:tcPr>
          <w:p w14:paraId="5AC0C309">
            <w:pPr>
              <w:spacing w:after="0" w:line="252" w:lineRule="auto"/>
            </w:pPr>
            <w:r>
              <w:rPr>
                <w:sz w:val="19"/>
              </w:rPr>
              <w:t>Bản nháp</w:t>
            </w:r>
          </w:p>
        </w:tc>
      </w:tr>
    </w:tbl>
    <w:p w14:paraId="75B72A18">
      <w:pPr>
        <w:spacing w:after="0"/>
      </w:pPr>
    </w:p>
    <w:p w14:paraId="0ED6D933">
      <w:pPr>
        <w:pStyle w:val="3"/>
        <w:spacing w:before="160" w:after="100"/>
      </w:pPr>
      <w:r>
        <w:rPr>
          <w:rFonts w:ascii="Times New Roman" w:hAnsi="Times New Roman" w:eastAsia="Times New Roman"/>
          <w:b w:val="0"/>
          <w:sz w:val="22"/>
        </w:rPr>
        <w:t>Rà soát và phê duyệt</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1984"/>
        <w:gridCol w:w="2551"/>
        <w:gridCol w:w="1701"/>
        <w:gridCol w:w="2551"/>
      </w:tblGrid>
      <w:tr w14:paraId="1A41EEA5">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1984" w:type="dxa"/>
            <w:shd w:val="clear" w:color="auto" w:fill="D9EAF7"/>
            <w:tcMar>
              <w:top w:w="70" w:type="dxa"/>
              <w:left w:w="80" w:type="dxa"/>
              <w:bottom w:w="70" w:type="dxa"/>
              <w:right w:w="80" w:type="dxa"/>
            </w:tcMar>
            <w:vAlign w:val="center"/>
          </w:tcPr>
          <w:p w14:paraId="63574461">
            <w:pPr>
              <w:spacing w:after="0" w:line="252" w:lineRule="auto"/>
              <w:jc w:val="center"/>
            </w:pPr>
            <w:r>
              <w:rPr>
                <w:sz w:val="20"/>
              </w:rPr>
              <w:t>Vai trò</w:t>
            </w:r>
          </w:p>
        </w:tc>
        <w:tc>
          <w:tcPr>
            <w:tcW w:w="2551" w:type="dxa"/>
            <w:shd w:val="clear" w:color="auto" w:fill="D9EAF7"/>
            <w:tcMar>
              <w:top w:w="70" w:type="dxa"/>
              <w:left w:w="80" w:type="dxa"/>
              <w:bottom w:w="70" w:type="dxa"/>
              <w:right w:w="80" w:type="dxa"/>
            </w:tcMar>
            <w:vAlign w:val="center"/>
          </w:tcPr>
          <w:p w14:paraId="25E728B0">
            <w:pPr>
              <w:spacing w:after="0" w:line="252" w:lineRule="auto"/>
              <w:jc w:val="center"/>
            </w:pPr>
            <w:r>
              <w:rPr>
                <w:sz w:val="20"/>
              </w:rPr>
              <w:t>Họ và tên</w:t>
            </w:r>
          </w:p>
        </w:tc>
        <w:tc>
          <w:tcPr>
            <w:tcW w:w="1701" w:type="dxa"/>
            <w:shd w:val="clear" w:color="auto" w:fill="D9EAF7"/>
            <w:tcMar>
              <w:top w:w="70" w:type="dxa"/>
              <w:left w:w="80" w:type="dxa"/>
              <w:bottom w:w="70" w:type="dxa"/>
              <w:right w:w="80" w:type="dxa"/>
            </w:tcMar>
            <w:vAlign w:val="center"/>
          </w:tcPr>
          <w:p w14:paraId="3010AD8C">
            <w:pPr>
              <w:spacing w:after="0" w:line="252" w:lineRule="auto"/>
              <w:jc w:val="center"/>
            </w:pPr>
            <w:r>
              <w:rPr>
                <w:sz w:val="20"/>
              </w:rPr>
              <w:t>Ngày</w:t>
            </w:r>
          </w:p>
        </w:tc>
        <w:tc>
          <w:tcPr>
            <w:tcW w:w="2551" w:type="dxa"/>
            <w:shd w:val="clear" w:color="auto" w:fill="D9EAF7"/>
            <w:tcMar>
              <w:top w:w="70" w:type="dxa"/>
              <w:left w:w="80" w:type="dxa"/>
              <w:bottom w:w="70" w:type="dxa"/>
              <w:right w:w="80" w:type="dxa"/>
            </w:tcMar>
            <w:vAlign w:val="center"/>
          </w:tcPr>
          <w:p w14:paraId="0ADEA3E3">
            <w:pPr>
              <w:spacing w:after="0" w:line="252" w:lineRule="auto"/>
              <w:jc w:val="center"/>
            </w:pPr>
            <w:r>
              <w:rPr>
                <w:sz w:val="20"/>
              </w:rPr>
              <w:t>Ghi chú</w:t>
            </w:r>
          </w:p>
        </w:tc>
      </w:tr>
      <w:tr w14:paraId="7D5A8461">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984" w:type="dxa"/>
            <w:tcMar>
              <w:top w:w="70" w:type="dxa"/>
              <w:left w:w="80" w:type="dxa"/>
              <w:bottom w:w="70" w:type="dxa"/>
              <w:right w:w="80" w:type="dxa"/>
            </w:tcMar>
            <w:vAlign w:val="center"/>
          </w:tcPr>
          <w:p w14:paraId="6E6CE5BD">
            <w:pPr>
              <w:spacing w:after="0" w:line="252" w:lineRule="auto"/>
            </w:pPr>
            <w:r>
              <w:rPr>
                <w:sz w:val="20"/>
              </w:rPr>
              <w:t>Người rà soát</w:t>
            </w:r>
          </w:p>
        </w:tc>
        <w:tc>
          <w:tcPr>
            <w:tcW w:w="2551" w:type="dxa"/>
            <w:tcMar>
              <w:top w:w="70" w:type="dxa"/>
              <w:left w:w="80" w:type="dxa"/>
              <w:bottom w:w="70" w:type="dxa"/>
              <w:right w:w="80" w:type="dxa"/>
            </w:tcMar>
            <w:vAlign w:val="center"/>
          </w:tcPr>
          <w:p w14:paraId="62B66D88">
            <w:pPr>
              <w:spacing w:after="0" w:line="252" w:lineRule="auto"/>
            </w:pPr>
            <w:r>
              <w:rPr>
                <w:sz w:val="20"/>
              </w:rPr>
              <w:t>[Họ và tên]</w:t>
            </w:r>
          </w:p>
        </w:tc>
        <w:tc>
          <w:tcPr>
            <w:tcW w:w="1701" w:type="dxa"/>
            <w:tcMar>
              <w:top w:w="70" w:type="dxa"/>
              <w:left w:w="80" w:type="dxa"/>
              <w:bottom w:w="70" w:type="dxa"/>
              <w:right w:w="80" w:type="dxa"/>
            </w:tcMar>
            <w:vAlign w:val="center"/>
          </w:tcPr>
          <w:p w14:paraId="0B94ED93">
            <w:pPr>
              <w:spacing w:after="0" w:line="252" w:lineRule="auto"/>
            </w:pPr>
            <w:r>
              <w:rPr>
                <w:sz w:val="20"/>
              </w:rPr>
              <w:t>[Ngày]</w:t>
            </w:r>
          </w:p>
        </w:tc>
        <w:tc>
          <w:tcPr>
            <w:tcW w:w="2551" w:type="dxa"/>
            <w:tcMar>
              <w:top w:w="70" w:type="dxa"/>
              <w:left w:w="80" w:type="dxa"/>
              <w:bottom w:w="70" w:type="dxa"/>
              <w:right w:w="80" w:type="dxa"/>
            </w:tcMar>
            <w:vAlign w:val="center"/>
          </w:tcPr>
          <w:p w14:paraId="6B6ADAD8">
            <w:pPr>
              <w:spacing w:after="0" w:line="252" w:lineRule="auto"/>
            </w:pPr>
          </w:p>
        </w:tc>
      </w:tr>
      <w:tr w14:paraId="15C47F28">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984" w:type="dxa"/>
            <w:tcMar>
              <w:top w:w="70" w:type="dxa"/>
              <w:left w:w="80" w:type="dxa"/>
              <w:bottom w:w="70" w:type="dxa"/>
              <w:right w:w="80" w:type="dxa"/>
            </w:tcMar>
            <w:vAlign w:val="center"/>
          </w:tcPr>
          <w:p w14:paraId="14957D72">
            <w:pPr>
              <w:spacing w:after="0" w:line="252" w:lineRule="auto"/>
            </w:pPr>
            <w:r>
              <w:rPr>
                <w:sz w:val="20"/>
              </w:rPr>
              <w:t>Người phê duyệt</w:t>
            </w:r>
          </w:p>
        </w:tc>
        <w:tc>
          <w:tcPr>
            <w:tcW w:w="2551" w:type="dxa"/>
            <w:tcMar>
              <w:top w:w="70" w:type="dxa"/>
              <w:left w:w="80" w:type="dxa"/>
              <w:bottom w:w="70" w:type="dxa"/>
              <w:right w:w="80" w:type="dxa"/>
            </w:tcMar>
            <w:vAlign w:val="center"/>
          </w:tcPr>
          <w:p w14:paraId="45FA29CC">
            <w:pPr>
              <w:spacing w:after="0" w:line="252" w:lineRule="auto"/>
            </w:pPr>
            <w:r>
              <w:rPr>
                <w:sz w:val="20"/>
              </w:rPr>
              <w:t>[Họ và tên]</w:t>
            </w:r>
          </w:p>
        </w:tc>
        <w:tc>
          <w:tcPr>
            <w:tcW w:w="1701" w:type="dxa"/>
            <w:tcMar>
              <w:top w:w="70" w:type="dxa"/>
              <w:left w:w="80" w:type="dxa"/>
              <w:bottom w:w="70" w:type="dxa"/>
              <w:right w:w="80" w:type="dxa"/>
            </w:tcMar>
            <w:vAlign w:val="center"/>
          </w:tcPr>
          <w:p w14:paraId="29225778">
            <w:pPr>
              <w:spacing w:after="0" w:line="252" w:lineRule="auto"/>
            </w:pPr>
            <w:r>
              <w:rPr>
                <w:sz w:val="20"/>
              </w:rPr>
              <w:t>[Ngày]</w:t>
            </w:r>
          </w:p>
        </w:tc>
        <w:tc>
          <w:tcPr>
            <w:tcW w:w="2551" w:type="dxa"/>
            <w:tcMar>
              <w:top w:w="70" w:type="dxa"/>
              <w:left w:w="80" w:type="dxa"/>
              <w:bottom w:w="70" w:type="dxa"/>
              <w:right w:w="80" w:type="dxa"/>
            </w:tcMar>
            <w:vAlign w:val="center"/>
          </w:tcPr>
          <w:p w14:paraId="258260B3">
            <w:pPr>
              <w:spacing w:after="0" w:line="252" w:lineRule="auto"/>
            </w:pPr>
          </w:p>
        </w:tc>
      </w:tr>
    </w:tbl>
    <w:p w14:paraId="2E4EE9FD">
      <w:pPr>
        <w:spacing w:after="0"/>
      </w:pPr>
    </w:p>
    <w:p w14:paraId="24735B30">
      <w:pPr>
        <w:pStyle w:val="2"/>
        <w:spacing w:before="200" w:after="100"/>
      </w:pPr>
      <w:r>
        <w:rPr>
          <w:rFonts w:ascii="Times New Roman" w:hAnsi="Times New Roman" w:eastAsia="Times New Roman"/>
          <w:b w:val="0"/>
          <w:sz w:val="22"/>
        </w:rPr>
        <w:t>MỤC LỤC</w:t>
      </w:r>
    </w:p>
    <w:p w14:paraId="787E16D4">
      <w:pPr>
        <w:spacing w:after="40"/>
        <w:ind w:left="283"/>
      </w:pPr>
      <w:r>
        <w:t>1. GIỚI THIỆU</w:t>
      </w:r>
    </w:p>
    <w:p w14:paraId="183EAD6B">
      <w:pPr>
        <w:spacing w:after="40"/>
        <w:ind w:left="283"/>
      </w:pPr>
      <w:r>
        <w:t>2. MÔ TẢ TỔNG QUAN HỆ THỐNG</w:t>
      </w:r>
    </w:p>
    <w:p w14:paraId="378F92A6">
      <w:pPr>
        <w:spacing w:after="40"/>
        <w:ind w:left="283"/>
      </w:pPr>
      <w:r>
        <w:t>3. MÔ HÌNH NGHIỆP VỤ VÀ CHỨC NĂNG</w:t>
      </w:r>
    </w:p>
    <w:p w14:paraId="19F9CDAA">
      <w:pPr>
        <w:spacing w:after="40"/>
        <w:ind w:left="283"/>
        <w:rPr>
          <w:rFonts w:hint="default"/>
          <w:lang w:val="en-US"/>
        </w:rPr>
      </w:pPr>
      <w:r>
        <w:rPr>
          <w:lang w:val="en-US"/>
        </w:rPr>
        <w:t>4. ĐẶC TẢ BỔ SUNG</w:t>
      </w:r>
    </w:p>
    <w:p w14:paraId="1F53A0B1">
      <w:pPr>
        <w:spacing w:after="40"/>
        <w:ind w:left="283"/>
      </w:pPr>
      <w:r>
        <w:t>5. MÔ HÌNH VÀ YÊU CẦU DỮ LIỆU</w:t>
      </w:r>
    </w:p>
    <w:p w14:paraId="66486709">
      <w:pPr>
        <w:spacing w:after="40"/>
        <w:ind w:left="283"/>
      </w:pPr>
      <w:r>
        <w:t>6. GIAO DIỆN VÀ MOCKUP</w:t>
      </w:r>
    </w:p>
    <w:p w14:paraId="02A5C214">
      <w:pPr>
        <w:spacing w:after="40"/>
        <w:ind w:left="283"/>
      </w:pPr>
      <w:r>
        <w:t>7. YÊU CẦU PHI CHỨC NĂNG</w:t>
      </w:r>
    </w:p>
    <w:p w14:paraId="2C132BC5">
      <w:pPr>
        <w:spacing w:after="40"/>
        <w:ind w:left="283"/>
      </w:pPr>
      <w:r>
        <w:t>8. CÁC VẤN ĐỀ CẦN CHỐT</w:t>
      </w:r>
    </w:p>
    <w:p w14:paraId="7682E860">
      <w:r>
        <w:br w:type="page"/>
      </w:r>
    </w:p>
    <w:p w14:paraId="1719AA7B">
      <w:pPr>
        <w:pStyle w:val="2"/>
        <w:spacing w:before="200" w:after="100"/>
      </w:pPr>
      <w:r>
        <w:rPr>
          <w:rFonts w:ascii="Times New Roman" w:hAnsi="Times New Roman" w:eastAsia="Times New Roman"/>
          <w:b w:val="0"/>
          <w:sz w:val="22"/>
        </w:rPr>
        <w:t>1. GIỚI THIỆU</w:t>
      </w:r>
    </w:p>
    <w:p w14:paraId="4EADF10C">
      <w:pPr>
        <w:pStyle w:val="3"/>
        <w:spacing w:before="160" w:after="100"/>
      </w:pPr>
      <w:r>
        <w:rPr>
          <w:rFonts w:ascii="Times New Roman" w:hAnsi="Times New Roman" w:eastAsia="Times New Roman"/>
          <w:b w:val="0"/>
          <w:sz w:val="22"/>
        </w:rPr>
        <w:t>1.1. Mục đích tài liệu</w:t>
      </w:r>
    </w:p>
    <w:p w14:paraId="02053454">
      <w:pPr>
        <w:spacing w:after="80"/>
        <w:ind w:firstLine="425"/>
      </w:pPr>
      <w:r>
        <w:t>Tài liệu này mô tả các yêu cầu của Hệ thống theo dõi tài sản CNTT và thiết bị phần cứng. Tài liệu được dùng làm cơ sở thống nhất giữa đại diện nghiệp vụ, nhóm phát triển, nhóm kiểm thử và người nghiệm thu về phạm vi, chức năng, dữ liệu, giao diện và các yêu cầu chất lượng của hệ thống.</w:t>
      </w:r>
    </w:p>
    <w:p w14:paraId="1CB51B43">
      <w:pPr>
        <w:pStyle w:val="3"/>
        <w:spacing w:before="160" w:after="100"/>
      </w:pPr>
      <w:r>
        <w:rPr>
          <w:rFonts w:ascii="Times New Roman" w:hAnsi="Times New Roman" w:eastAsia="Times New Roman"/>
          <w:b w:val="0"/>
          <w:sz w:val="22"/>
        </w:rPr>
        <w:t>1.2. Phạm vi sản phẩm</w:t>
      </w:r>
    </w:p>
    <w:p w14:paraId="6AE39B47">
      <w:pPr>
        <w:spacing w:after="80"/>
        <w:ind w:firstLine="425"/>
      </w:pPr>
      <w:r>
        <w:t>Hệ thống hỗ trợ quản lý riêng từng tài sản vật lý như laptop, màn hình, bàn phím và các thiết bị CNTT khác; theo dõi trạng thái, vị trí và người đang sử dụng; quản lý mượn, phê duyệt, bàn giao, trả, báo hỏng, sửa chữa và kiểm kê bằng mã QR; cung cấp thông báo, bảng điều khiển và báo cáo cơ bản.</w:t>
      </w:r>
    </w:p>
    <w:p w14:paraId="38C8DDA4">
      <w:pPr>
        <w:pStyle w:val="3"/>
        <w:spacing w:before="160" w:after="100"/>
      </w:pPr>
      <w:r>
        <w:rPr>
          <w:rFonts w:ascii="Times New Roman" w:hAnsi="Times New Roman" w:eastAsia="Times New Roman"/>
          <w:b w:val="0"/>
          <w:sz w:val="22"/>
        </w:rPr>
        <w:t>1.3. Đối tượng sử dụng tài liệu</w:t>
      </w:r>
    </w:p>
    <w:p w14:paraId="0CEBB752">
      <w:pPr>
        <w:pStyle w:val="23"/>
        <w:spacing w:after="40" w:line="276" w:lineRule="auto"/>
      </w:pPr>
      <w:r>
        <w:t>Đại diện nghiệp vụ hoặc người phụ trách quản lý tài sản.</w:t>
      </w:r>
    </w:p>
    <w:p w14:paraId="49E476FE">
      <w:pPr>
        <w:pStyle w:val="23"/>
        <w:spacing w:after="40" w:line="276" w:lineRule="auto"/>
      </w:pPr>
      <w:r>
        <w:t>Business Analyst và quản lý dự án.</w:t>
      </w:r>
    </w:p>
    <w:p w14:paraId="5CB5BC92">
      <w:pPr>
        <w:pStyle w:val="23"/>
        <w:spacing w:after="40" w:line="276" w:lineRule="auto"/>
      </w:pPr>
      <w:r>
        <w:t>Lập trình viên và kiểm thử viên.</w:t>
      </w:r>
    </w:p>
    <w:p w14:paraId="43102620">
      <w:pPr>
        <w:pStyle w:val="23"/>
        <w:spacing w:after="40" w:line="276" w:lineRule="auto"/>
      </w:pPr>
      <w:r>
        <w:t>Người rà soát, phê duyệt và nghiệm thu hệ thống.</w:t>
      </w:r>
    </w:p>
    <w:p w14:paraId="5D93617B">
      <w:pPr>
        <w:pStyle w:val="3"/>
        <w:spacing w:before="160" w:after="100"/>
      </w:pPr>
      <w:r>
        <w:rPr>
          <w:rFonts w:ascii="Times New Roman" w:hAnsi="Times New Roman" w:eastAsia="Times New Roman"/>
          <w:b w:val="0"/>
          <w:sz w:val="22"/>
        </w:rPr>
        <w:t>1.4. Phạm vi hệ thống</w:t>
      </w:r>
    </w:p>
    <w:p w14:paraId="0F18024E">
      <w:pPr>
        <w:rPr>
          <w:kern w:val="2"/>
          <w14:ligatures w14:val="standardContextual"/>
        </w:rPr>
      </w:pPr>
      <w:r>
        <w:rPr>
          <w:b/>
          <w:bCs/>
        </w:rPr>
        <w:t>Trong phạm vi</w:t>
      </w:r>
    </w:p>
    <w:p w14:paraId="3784004B">
      <w:pPr>
        <w:pStyle w:val="143"/>
        <w:numPr>
          <w:ilvl w:val="0"/>
          <w:numId w:val="7"/>
        </w:numPr>
        <w:rPr>
          <w:kern w:val="2"/>
          <w:sz w:val="24"/>
          <w:szCs w:val="24"/>
          <w14:ligatures w14:val="standardContextual"/>
        </w:rPr>
      </w:pPr>
      <w:r>
        <w:rPr>
          <w:sz w:val="24"/>
          <w:szCs w:val="24"/>
        </w:rPr>
        <w:t>Quản lý thông tin, trạng thái, vị trí và người sử dụng của từng tài sản.</w:t>
      </w:r>
    </w:p>
    <w:p w14:paraId="5E0C19EE">
      <w:pPr>
        <w:pStyle w:val="143"/>
        <w:numPr>
          <w:ilvl w:val="0"/>
          <w:numId w:val="7"/>
        </w:numPr>
        <w:rPr>
          <w:sz w:val="24"/>
          <w:szCs w:val="24"/>
        </w:rPr>
      </w:pPr>
      <w:r>
        <w:rPr>
          <w:sz w:val="24"/>
          <w:szCs w:val="24"/>
        </w:rPr>
        <w:t>Yêu cầu mượn nhiều tài sản, phê duyệt từng tài sản, bàn giao và trả.</w:t>
      </w:r>
    </w:p>
    <w:p w14:paraId="114BB3C1">
      <w:pPr>
        <w:pStyle w:val="143"/>
        <w:numPr>
          <w:ilvl w:val="0"/>
          <w:numId w:val="7"/>
        </w:numPr>
        <w:rPr>
          <w:sz w:val="24"/>
          <w:szCs w:val="24"/>
        </w:rPr>
      </w:pPr>
      <w:r>
        <w:rPr>
          <w:sz w:val="24"/>
          <w:szCs w:val="24"/>
        </w:rPr>
        <w:t>Sinh và quét QR riêng cho từng tài sản.</w:t>
      </w:r>
    </w:p>
    <w:p w14:paraId="203BA2FF">
      <w:pPr>
        <w:pStyle w:val="143"/>
        <w:numPr>
          <w:ilvl w:val="0"/>
          <w:numId w:val="7"/>
        </w:numPr>
        <w:rPr>
          <w:sz w:val="24"/>
          <w:szCs w:val="24"/>
        </w:rPr>
      </w:pPr>
      <w:r>
        <w:rPr>
          <w:sz w:val="24"/>
          <w:szCs w:val="24"/>
        </w:rPr>
        <w:t>Báo hỏng và theo dõi thông tin sửa chữa do Quản trị viên hoặc Người quản lý cập nhật.</w:t>
      </w:r>
    </w:p>
    <w:p w14:paraId="2AE8C6BD">
      <w:pPr>
        <w:pStyle w:val="143"/>
        <w:numPr>
          <w:ilvl w:val="0"/>
          <w:numId w:val="7"/>
        </w:numPr>
        <w:rPr>
          <w:sz w:val="24"/>
          <w:szCs w:val="24"/>
        </w:rPr>
      </w:pPr>
      <w:r>
        <w:rPr>
          <w:sz w:val="24"/>
          <w:szCs w:val="24"/>
        </w:rPr>
        <w:t>Kiểm kê theo toàn trụ sở hoặc các vị trí cụ thể bằng QR.</w:t>
      </w:r>
    </w:p>
    <w:p w14:paraId="3F1CF9AE">
      <w:pPr>
        <w:pStyle w:val="143"/>
        <w:numPr>
          <w:ilvl w:val="0"/>
          <w:numId w:val="7"/>
        </w:numPr>
        <w:rPr>
          <w:sz w:val="24"/>
          <w:szCs w:val="24"/>
        </w:rPr>
      </w:pPr>
      <w:r>
        <w:rPr>
          <w:sz w:val="24"/>
          <w:szCs w:val="24"/>
        </w:rPr>
        <w:t>Một trụ sở chính; ba vai trò: Quản trị viên, Người quản lý và Nhân viên.</w:t>
      </w:r>
    </w:p>
    <w:p w14:paraId="55A36AD1">
      <w:pPr>
        <w:pStyle w:val="143"/>
        <w:numPr>
          <w:ilvl w:val="0"/>
          <w:numId w:val="7"/>
        </w:numPr>
        <w:rPr>
          <w:sz w:val="24"/>
          <w:szCs w:val="24"/>
        </w:rPr>
      </w:pPr>
      <w:r>
        <w:rPr>
          <w:sz w:val="24"/>
          <w:szCs w:val="24"/>
        </w:rPr>
        <w:t>Thông báo trong hệ thống, Dashboard, báo cáo và lịch sử.</w:t>
      </w:r>
    </w:p>
    <w:p w14:paraId="7AABF464">
      <w:pPr>
        <w:rPr>
          <w:kern w:val="2"/>
          <w14:ligatures w14:val="standardContextual"/>
        </w:rPr>
      </w:pPr>
      <w:r>
        <w:rPr>
          <w:b/>
          <w:bCs/>
        </w:rPr>
        <w:t>Ngoài phạm vi</w:t>
      </w:r>
    </w:p>
    <w:p w14:paraId="1772665D">
      <w:pPr>
        <w:pStyle w:val="143"/>
        <w:numPr>
          <w:ilvl w:val="0"/>
          <w:numId w:val="8"/>
        </w:numPr>
        <w:rPr>
          <w:kern w:val="2"/>
          <w:sz w:val="24"/>
          <w:szCs w:val="24"/>
          <w14:ligatures w14:val="standardContextual"/>
        </w:rPr>
      </w:pPr>
      <w:r>
        <w:rPr>
          <w:sz w:val="24"/>
          <w:szCs w:val="24"/>
        </w:rPr>
        <w:t>Kế toán tài sản, khấu hao và giá trị còn lại.</w:t>
      </w:r>
    </w:p>
    <w:p w14:paraId="1ACDB708">
      <w:pPr>
        <w:pStyle w:val="143"/>
        <w:numPr>
          <w:ilvl w:val="0"/>
          <w:numId w:val="8"/>
        </w:numPr>
        <w:rPr>
          <w:sz w:val="24"/>
          <w:szCs w:val="24"/>
        </w:rPr>
      </w:pPr>
      <w:r>
        <w:rPr>
          <w:sz w:val="24"/>
          <w:szCs w:val="24"/>
        </w:rPr>
        <w:t>Mua sắm, đơn đặt hàng và quản lý nhà cung cấp.</w:t>
      </w:r>
    </w:p>
    <w:p w14:paraId="60F37F0D">
      <w:pPr>
        <w:pStyle w:val="143"/>
        <w:numPr>
          <w:ilvl w:val="0"/>
          <w:numId w:val="8"/>
        </w:numPr>
        <w:rPr>
          <w:sz w:val="24"/>
          <w:szCs w:val="24"/>
        </w:rPr>
      </w:pPr>
      <w:r>
        <w:rPr>
          <w:sz w:val="24"/>
          <w:szCs w:val="24"/>
        </w:rPr>
        <w:t>Theo dõi GPS, RFID hoặc Bluetooth theo thời gian thực.</w:t>
      </w:r>
    </w:p>
    <w:p w14:paraId="785E0B0F">
      <w:pPr>
        <w:pStyle w:val="143"/>
        <w:numPr>
          <w:ilvl w:val="0"/>
          <w:numId w:val="8"/>
        </w:numPr>
        <w:rPr>
          <w:sz w:val="24"/>
          <w:szCs w:val="24"/>
        </w:rPr>
      </w:pPr>
      <w:r>
        <w:rPr>
          <w:sz w:val="24"/>
          <w:szCs w:val="24"/>
        </w:rPr>
        <w:t>Quy trình làm việc trực tiếp của đơn vị sửa chữa bên ngoài.</w:t>
      </w:r>
    </w:p>
    <w:p w14:paraId="4ADB2985">
      <w:pPr>
        <w:pStyle w:val="143"/>
        <w:numPr>
          <w:ilvl w:val="0"/>
          <w:numId w:val="8"/>
        </w:numPr>
        <w:rPr>
          <w:sz w:val="24"/>
          <w:szCs w:val="24"/>
        </w:rPr>
      </w:pPr>
      <w:r>
        <w:rPr>
          <w:sz w:val="24"/>
          <w:szCs w:val="24"/>
        </w:rPr>
        <w:t>Tự động kết luận tài sản mất hoặc xác định bồi thường.</w:t>
      </w:r>
    </w:p>
    <w:p w14:paraId="54D4C2E2">
      <w:pPr>
        <w:pStyle w:val="143"/>
        <w:numPr>
          <w:ilvl w:val="0"/>
          <w:numId w:val="8"/>
        </w:numPr>
        <w:rPr>
          <w:sz w:val="24"/>
          <w:szCs w:val="24"/>
        </w:rPr>
      </w:pPr>
      <w:r>
        <w:rPr>
          <w:sz w:val="24"/>
          <w:szCs w:val="24"/>
        </w:rPr>
        <w:t>Nhiều chi nhánh, điều chuyển liên cơ sở và phê duyệt nhiều cấp.</w:t>
      </w:r>
    </w:p>
    <w:p w14:paraId="014543B4">
      <w:pPr>
        <w:pStyle w:val="143"/>
        <w:numPr>
          <w:ilvl w:val="0"/>
          <w:numId w:val="8"/>
        </w:numPr>
        <w:rPr>
          <w:sz w:val="24"/>
          <w:szCs w:val="24"/>
        </w:rPr>
      </w:pPr>
      <w:r>
        <w:rPr>
          <w:sz w:val="24"/>
          <w:szCs w:val="24"/>
        </w:rPr>
        <w:t>SMS và nền tảng thông báo bên ngoài.</w:t>
      </w:r>
    </w:p>
    <w:p w14:paraId="624B3444">
      <w:pPr>
        <w:spacing w:after="0"/>
      </w:pPr>
    </w:p>
    <w:p w14:paraId="7A211055">
      <w:pPr>
        <w:pStyle w:val="3"/>
        <w:spacing w:before="160" w:after="100"/>
      </w:pPr>
      <w:r>
        <w:rPr>
          <w:rFonts w:ascii="Times New Roman" w:hAnsi="Times New Roman" w:eastAsia="Times New Roman"/>
          <w:b w:val="0"/>
          <w:sz w:val="22"/>
        </w:rPr>
        <w:t>1.5. Thuật ngữ và từ viết tắt</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381"/>
        <w:gridCol w:w="6463"/>
      </w:tblGrid>
      <w:tr w14:paraId="6333A7A2">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381" w:type="dxa"/>
            <w:shd w:val="clear" w:color="auto" w:fill="D9EAF7"/>
            <w:tcMar>
              <w:top w:w="70" w:type="dxa"/>
              <w:left w:w="80" w:type="dxa"/>
              <w:bottom w:w="70" w:type="dxa"/>
              <w:right w:w="80" w:type="dxa"/>
            </w:tcMar>
            <w:vAlign w:val="center"/>
          </w:tcPr>
          <w:p w14:paraId="617C81D7">
            <w:pPr>
              <w:spacing w:after="0" w:line="252" w:lineRule="auto"/>
              <w:jc w:val="center"/>
            </w:pPr>
            <w:r>
              <w:rPr>
                <w:sz w:val="20"/>
              </w:rPr>
              <w:t>Thuật ngữ</w:t>
            </w:r>
          </w:p>
        </w:tc>
        <w:tc>
          <w:tcPr>
            <w:tcW w:w="6463" w:type="dxa"/>
            <w:shd w:val="clear" w:color="auto" w:fill="D9EAF7"/>
            <w:tcMar>
              <w:top w:w="70" w:type="dxa"/>
              <w:left w:w="80" w:type="dxa"/>
              <w:bottom w:w="70" w:type="dxa"/>
              <w:right w:w="80" w:type="dxa"/>
            </w:tcMar>
            <w:vAlign w:val="center"/>
          </w:tcPr>
          <w:p w14:paraId="008E03C7">
            <w:pPr>
              <w:spacing w:after="0" w:line="252" w:lineRule="auto"/>
              <w:jc w:val="center"/>
            </w:pPr>
            <w:r>
              <w:rPr>
                <w:sz w:val="20"/>
              </w:rPr>
              <w:t>Giải thích</w:t>
            </w:r>
          </w:p>
        </w:tc>
      </w:tr>
      <w:tr w14:paraId="6AF96D0F">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4FB2D07D">
            <w:pPr>
              <w:spacing w:after="0" w:line="252" w:lineRule="auto"/>
            </w:pPr>
          </w:p>
        </w:tc>
        <w:tc>
          <w:tcPr>
            <w:tcW w:w="6463" w:type="dxa"/>
            <w:tcMar>
              <w:top w:w="70" w:type="dxa"/>
              <w:left w:w="80" w:type="dxa"/>
              <w:bottom w:w="70" w:type="dxa"/>
              <w:right w:w="80" w:type="dxa"/>
            </w:tcMar>
            <w:vAlign w:val="center"/>
          </w:tcPr>
          <w:p w14:paraId="19F51A2A">
            <w:pPr>
              <w:spacing w:after="0" w:line="252" w:lineRule="auto"/>
            </w:pPr>
          </w:p>
        </w:tc>
      </w:tr>
      <w:tr w14:paraId="667AD548">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7DD9D44D">
            <w:pPr>
              <w:spacing w:after="0" w:line="252" w:lineRule="auto"/>
            </w:pPr>
          </w:p>
        </w:tc>
        <w:tc>
          <w:tcPr>
            <w:tcW w:w="6463" w:type="dxa"/>
            <w:tcMar>
              <w:top w:w="70" w:type="dxa"/>
              <w:left w:w="80" w:type="dxa"/>
              <w:bottom w:w="70" w:type="dxa"/>
              <w:right w:w="80" w:type="dxa"/>
            </w:tcMar>
            <w:vAlign w:val="center"/>
          </w:tcPr>
          <w:p w14:paraId="28B297EB">
            <w:pPr>
              <w:spacing w:after="0" w:line="252" w:lineRule="auto"/>
            </w:pPr>
          </w:p>
        </w:tc>
      </w:tr>
      <w:tr w14:paraId="26682A9C">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11550CDE">
            <w:pPr>
              <w:spacing w:after="0" w:line="252" w:lineRule="auto"/>
            </w:pPr>
          </w:p>
        </w:tc>
        <w:tc>
          <w:tcPr>
            <w:tcW w:w="6463" w:type="dxa"/>
            <w:tcMar>
              <w:top w:w="70" w:type="dxa"/>
              <w:left w:w="80" w:type="dxa"/>
              <w:bottom w:w="70" w:type="dxa"/>
              <w:right w:w="80" w:type="dxa"/>
            </w:tcMar>
            <w:vAlign w:val="center"/>
          </w:tcPr>
          <w:p w14:paraId="06DB4EBC">
            <w:pPr>
              <w:spacing w:after="0" w:line="252" w:lineRule="auto"/>
            </w:pPr>
          </w:p>
        </w:tc>
      </w:tr>
      <w:tr w14:paraId="2F004A42">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053771E0">
            <w:pPr>
              <w:spacing w:after="0" w:line="252" w:lineRule="auto"/>
            </w:pPr>
          </w:p>
        </w:tc>
        <w:tc>
          <w:tcPr>
            <w:tcW w:w="6463" w:type="dxa"/>
            <w:tcMar>
              <w:top w:w="70" w:type="dxa"/>
              <w:left w:w="80" w:type="dxa"/>
              <w:bottom w:w="70" w:type="dxa"/>
              <w:right w:w="80" w:type="dxa"/>
            </w:tcMar>
            <w:vAlign w:val="center"/>
          </w:tcPr>
          <w:p w14:paraId="3B1851A0">
            <w:pPr>
              <w:spacing w:after="0" w:line="252" w:lineRule="auto"/>
            </w:pPr>
          </w:p>
        </w:tc>
      </w:tr>
      <w:tr w14:paraId="2C7B5192">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392D855E">
            <w:pPr>
              <w:spacing w:after="0" w:line="252" w:lineRule="auto"/>
            </w:pPr>
          </w:p>
        </w:tc>
        <w:tc>
          <w:tcPr>
            <w:tcW w:w="6463" w:type="dxa"/>
            <w:tcMar>
              <w:top w:w="70" w:type="dxa"/>
              <w:left w:w="80" w:type="dxa"/>
              <w:bottom w:w="70" w:type="dxa"/>
              <w:right w:w="80" w:type="dxa"/>
            </w:tcMar>
            <w:vAlign w:val="center"/>
          </w:tcPr>
          <w:p w14:paraId="22623440">
            <w:pPr>
              <w:spacing w:after="0" w:line="252" w:lineRule="auto"/>
            </w:pPr>
          </w:p>
        </w:tc>
      </w:tr>
      <w:tr w14:paraId="2A022385">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11F50B1C">
            <w:pPr>
              <w:spacing w:after="0" w:line="252" w:lineRule="auto"/>
            </w:pPr>
          </w:p>
        </w:tc>
        <w:tc>
          <w:tcPr>
            <w:tcW w:w="6463" w:type="dxa"/>
            <w:tcMar>
              <w:top w:w="70" w:type="dxa"/>
              <w:left w:w="80" w:type="dxa"/>
              <w:bottom w:w="70" w:type="dxa"/>
              <w:right w:w="80" w:type="dxa"/>
            </w:tcMar>
            <w:vAlign w:val="center"/>
          </w:tcPr>
          <w:p w14:paraId="00B7E613">
            <w:pPr>
              <w:spacing w:after="0" w:line="252" w:lineRule="auto"/>
            </w:pPr>
          </w:p>
        </w:tc>
      </w:tr>
      <w:tr w14:paraId="2ADDFC62">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2F197D23">
            <w:pPr>
              <w:spacing w:after="0" w:line="252" w:lineRule="auto"/>
            </w:pPr>
          </w:p>
        </w:tc>
        <w:tc>
          <w:tcPr>
            <w:tcW w:w="6463" w:type="dxa"/>
            <w:tcMar>
              <w:top w:w="70" w:type="dxa"/>
              <w:left w:w="80" w:type="dxa"/>
              <w:bottom w:w="70" w:type="dxa"/>
              <w:right w:w="80" w:type="dxa"/>
            </w:tcMar>
            <w:vAlign w:val="center"/>
          </w:tcPr>
          <w:p w14:paraId="7FE26231">
            <w:pPr>
              <w:spacing w:after="0" w:line="252" w:lineRule="auto"/>
            </w:pPr>
          </w:p>
        </w:tc>
      </w:tr>
      <w:tr w14:paraId="545356A6">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381" w:type="dxa"/>
            <w:tcMar>
              <w:top w:w="70" w:type="dxa"/>
              <w:left w:w="80" w:type="dxa"/>
              <w:bottom w:w="70" w:type="dxa"/>
              <w:right w:w="80" w:type="dxa"/>
            </w:tcMar>
            <w:vAlign w:val="center"/>
          </w:tcPr>
          <w:p w14:paraId="2128002A">
            <w:pPr>
              <w:spacing w:after="0" w:line="252" w:lineRule="auto"/>
            </w:pPr>
          </w:p>
        </w:tc>
        <w:tc>
          <w:tcPr>
            <w:tcW w:w="6463" w:type="dxa"/>
            <w:tcMar>
              <w:top w:w="70" w:type="dxa"/>
              <w:left w:w="80" w:type="dxa"/>
              <w:bottom w:w="70" w:type="dxa"/>
              <w:right w:w="80" w:type="dxa"/>
            </w:tcMar>
            <w:vAlign w:val="center"/>
          </w:tcPr>
          <w:p w14:paraId="169B0674">
            <w:pPr>
              <w:spacing w:after="0" w:line="252" w:lineRule="auto"/>
            </w:pPr>
          </w:p>
        </w:tc>
      </w:tr>
    </w:tbl>
    <w:p w14:paraId="1C2FF539">
      <w:pPr>
        <w:spacing w:after="0"/>
      </w:pPr>
    </w:p>
    <w:p w14:paraId="76DF5A27">
      <w:pPr>
        <w:pStyle w:val="3"/>
        <w:spacing w:before="160" w:after="100"/>
      </w:pPr>
      <w:r>
        <w:rPr>
          <w:rFonts w:ascii="Times New Roman" w:hAnsi="Times New Roman" w:eastAsia="Times New Roman"/>
          <w:b w:val="0"/>
          <w:sz w:val="22"/>
        </w:rPr>
        <w:t>1.6. Quy ước tài liệu</w:t>
      </w:r>
    </w:p>
    <w:p w14:paraId="71929130">
      <w:pPr>
        <w:pStyle w:val="23"/>
        <w:spacing w:after="40" w:line="276" w:lineRule="auto"/>
      </w:pPr>
      <w:r>
        <w:t>Use Case được đánh số đơn giản: UC01, UC02, ...</w:t>
      </w:r>
    </w:p>
    <w:p w14:paraId="1ED8C491">
      <w:pPr>
        <w:pStyle w:val="23"/>
        <w:spacing w:after="40" w:line="276" w:lineRule="auto"/>
      </w:pPr>
      <w:r>
        <w:t>Business Rule thuộc Use Case sử dụng dạng BR-UC01-001, BR-UC01-002, ...</w:t>
      </w:r>
    </w:p>
    <w:p w14:paraId="7CF9B854">
      <w:pPr>
        <w:pStyle w:val="23"/>
        <w:spacing w:after="40" w:line="276" w:lineRule="auto"/>
      </w:pPr>
      <w:r>
        <w:t>Business Rule dùng chung toàn hệ thống sử dụng dạng BR-GEN-001, BR-GEN-002, ...</w:t>
      </w:r>
    </w:p>
    <w:p w14:paraId="13215D90">
      <w:pPr>
        <w:pStyle w:val="23"/>
        <w:spacing w:after="40" w:line="276" w:lineRule="auto"/>
      </w:pPr>
      <w:r>
        <w:t>Yêu cầu chức năng được đặt thành một khối nội dung dưới Use Case liên quan; không tách thành bảng Given-When-Then.</w:t>
      </w:r>
    </w:p>
    <w:p w14:paraId="020F1849">
      <w:pPr>
        <w:pStyle w:val="23"/>
        <w:spacing w:after="40" w:line="276" w:lineRule="auto"/>
      </w:pPr>
      <w:r>
        <w:t>Mockup được gom trong Chương 6 và không lặp lại dưới từng Use Case.</w:t>
      </w:r>
    </w:p>
    <w:p w14:paraId="18235A20">
      <w:pPr>
        <w:pStyle w:val="3"/>
        <w:spacing w:before="160" w:after="100"/>
      </w:pPr>
      <w:r>
        <w:rPr>
          <w:rFonts w:ascii="Times New Roman" w:hAnsi="Times New Roman" w:eastAsia="Times New Roman"/>
          <w:b w:val="0"/>
          <w:sz w:val="22"/>
        </w:rPr>
        <w:t>1.7. Tài liệu tham khảo</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4536"/>
        <w:gridCol w:w="4309"/>
      </w:tblGrid>
      <w:tr w14:paraId="66E8E2CE">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jc w:val="center"/>
        </w:trPr>
        <w:tc>
          <w:tcPr>
            <w:tcW w:w="4536" w:type="dxa"/>
            <w:shd w:val="clear" w:color="auto" w:fill="D9EAF7"/>
            <w:tcMar>
              <w:top w:w="70" w:type="dxa"/>
              <w:left w:w="80" w:type="dxa"/>
              <w:bottom w:w="70" w:type="dxa"/>
              <w:right w:w="80" w:type="dxa"/>
            </w:tcMar>
            <w:vAlign w:val="center"/>
          </w:tcPr>
          <w:p w14:paraId="1F453A8C">
            <w:pPr>
              <w:spacing w:after="0" w:line="252" w:lineRule="auto"/>
              <w:jc w:val="center"/>
            </w:pPr>
            <w:r>
              <w:rPr>
                <w:sz w:val="20"/>
              </w:rPr>
              <w:t>Tài liệu</w:t>
            </w:r>
          </w:p>
        </w:tc>
        <w:tc>
          <w:tcPr>
            <w:tcW w:w="4309" w:type="dxa"/>
            <w:shd w:val="clear" w:color="auto" w:fill="D9EAF7"/>
            <w:tcMar>
              <w:top w:w="70" w:type="dxa"/>
              <w:left w:w="80" w:type="dxa"/>
              <w:bottom w:w="70" w:type="dxa"/>
              <w:right w:w="80" w:type="dxa"/>
            </w:tcMar>
            <w:vAlign w:val="center"/>
          </w:tcPr>
          <w:p w14:paraId="3DE3CAD3">
            <w:pPr>
              <w:spacing w:after="0" w:line="252" w:lineRule="auto"/>
              <w:jc w:val="center"/>
            </w:pPr>
            <w:r>
              <w:rPr>
                <w:sz w:val="20"/>
              </w:rPr>
              <w:t>Đường dẫn</w:t>
            </w:r>
          </w:p>
        </w:tc>
      </w:tr>
      <w:tr w14:paraId="2F5CB692">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jc w:val="center"/>
        </w:trPr>
        <w:tc>
          <w:tcPr>
            <w:tcW w:w="4536" w:type="dxa"/>
            <w:tcMar>
              <w:top w:w="70" w:type="dxa"/>
              <w:left w:w="80" w:type="dxa"/>
              <w:bottom w:w="70" w:type="dxa"/>
              <w:right w:w="80" w:type="dxa"/>
            </w:tcMar>
            <w:vAlign w:val="center"/>
          </w:tcPr>
          <w:p w14:paraId="0F51F718">
            <w:pPr>
              <w:spacing w:after="0" w:line="252" w:lineRule="auto"/>
            </w:pPr>
            <w:r>
              <w:rPr>
                <w:sz w:val="20"/>
              </w:rPr>
              <w:t>ISO/IEC/IEEE 29148:2018 - Requirements Engineering</w:t>
            </w:r>
          </w:p>
        </w:tc>
        <w:tc>
          <w:tcPr>
            <w:tcW w:w="4309" w:type="dxa"/>
            <w:tcMar>
              <w:top w:w="70" w:type="dxa"/>
              <w:left w:w="80" w:type="dxa"/>
              <w:bottom w:w="70" w:type="dxa"/>
              <w:right w:w="80" w:type="dxa"/>
            </w:tcMar>
            <w:vAlign w:val="center"/>
          </w:tcPr>
          <w:p w14:paraId="568109AB">
            <w:pPr>
              <w:spacing w:after="0" w:line="252" w:lineRule="auto"/>
            </w:pPr>
            <w:r>
              <w:fldChar w:fldCharType="begin"/>
            </w:r>
            <w:r>
              <w:instrText xml:space="preserve"> HYPERLINK "https://www.iso.org/standard/72089.html" \h </w:instrText>
            </w:r>
            <w:r>
              <w:fldChar w:fldCharType="separate"/>
            </w:r>
            <w:r>
              <w:rPr>
                <w:color w:val="0563C1"/>
                <w:u w:val="single"/>
              </w:rPr>
              <w:t>https://www.iso.org/standard/72089.html</w:t>
            </w:r>
            <w:r>
              <w:rPr>
                <w:color w:val="0563C1"/>
                <w:u w:val="single"/>
              </w:rPr>
              <w:fldChar w:fldCharType="end"/>
            </w:r>
          </w:p>
        </w:tc>
      </w:tr>
      <w:tr w14:paraId="338C0FB2">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jc w:val="center"/>
        </w:trPr>
        <w:tc>
          <w:tcPr>
            <w:tcW w:w="4536" w:type="dxa"/>
            <w:tcMar>
              <w:top w:w="70" w:type="dxa"/>
              <w:left w:w="80" w:type="dxa"/>
              <w:bottom w:w="70" w:type="dxa"/>
              <w:right w:w="80" w:type="dxa"/>
            </w:tcMar>
            <w:vAlign w:val="center"/>
          </w:tcPr>
          <w:p w14:paraId="12D4C387">
            <w:pPr>
              <w:spacing w:after="0" w:line="252" w:lineRule="auto"/>
            </w:pPr>
            <w:r>
              <w:rPr>
                <w:sz w:val="20"/>
              </w:rPr>
              <w:t>VOER - Phân tích và đặc tả yêu cầu</w:t>
            </w:r>
          </w:p>
        </w:tc>
        <w:tc>
          <w:tcPr>
            <w:tcW w:w="4309" w:type="dxa"/>
            <w:tcMar>
              <w:top w:w="70" w:type="dxa"/>
              <w:left w:w="80" w:type="dxa"/>
              <w:bottom w:w="70" w:type="dxa"/>
              <w:right w:w="80" w:type="dxa"/>
            </w:tcMar>
            <w:vAlign w:val="center"/>
          </w:tcPr>
          <w:p w14:paraId="075DC646">
            <w:pPr>
              <w:spacing w:after="0" w:line="252" w:lineRule="auto"/>
            </w:pPr>
            <w:r>
              <w:fldChar w:fldCharType="begin"/>
            </w:r>
            <w:r>
              <w:instrText xml:space="preserve"> HYPERLINK "https://voer.edu.vn/m/phan-tich-va-dac-ta-yeucau/d52e8a32" \h </w:instrText>
            </w:r>
            <w:r>
              <w:fldChar w:fldCharType="separate"/>
            </w:r>
            <w:r>
              <w:rPr>
                <w:color w:val="0563C1"/>
                <w:u w:val="single"/>
              </w:rPr>
              <w:t>https://voer.edu.vn/m/phan-tich-va-dac-ta-yeucau/d52e8a32</w:t>
            </w:r>
            <w:r>
              <w:rPr>
                <w:color w:val="0563C1"/>
                <w:u w:val="single"/>
              </w:rPr>
              <w:fldChar w:fldCharType="end"/>
            </w:r>
          </w:p>
        </w:tc>
      </w:tr>
      <w:tr w14:paraId="0BC37CF9">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jc w:val="center"/>
        </w:trPr>
        <w:tc>
          <w:tcPr>
            <w:tcW w:w="4536" w:type="dxa"/>
            <w:tcMar>
              <w:top w:w="70" w:type="dxa"/>
              <w:left w:w="80" w:type="dxa"/>
              <w:bottom w:w="70" w:type="dxa"/>
              <w:right w:w="80" w:type="dxa"/>
            </w:tcMar>
            <w:vAlign w:val="center"/>
          </w:tcPr>
          <w:p w14:paraId="1F42F635">
            <w:pPr>
              <w:spacing w:after="0" w:line="252" w:lineRule="auto"/>
            </w:pPr>
            <w:r>
              <w:rPr>
                <w:sz w:val="20"/>
              </w:rPr>
              <w:t>Hoàng Phan - Business Rule là gì?</w:t>
            </w:r>
          </w:p>
        </w:tc>
        <w:tc>
          <w:tcPr>
            <w:tcW w:w="4309" w:type="dxa"/>
            <w:tcMar>
              <w:top w:w="70" w:type="dxa"/>
              <w:left w:w="80" w:type="dxa"/>
              <w:bottom w:w="70" w:type="dxa"/>
              <w:right w:w="80" w:type="dxa"/>
            </w:tcMar>
            <w:vAlign w:val="center"/>
          </w:tcPr>
          <w:p w14:paraId="66EC2139">
            <w:pPr>
              <w:spacing w:after="0" w:line="252" w:lineRule="auto"/>
            </w:pPr>
            <w:r>
              <w:fldChar w:fldCharType="begin"/>
            </w:r>
            <w:r>
              <w:instrText xml:space="preserve"> HYPERLINK "https://hoangphan.blog/business-rule-la-gi-tim-hieu-ve-business-rule-khi-viet-tai-lieu/" \h </w:instrText>
            </w:r>
            <w:r>
              <w:fldChar w:fldCharType="separate"/>
            </w:r>
            <w:r>
              <w:rPr>
                <w:color w:val="0563C1"/>
                <w:u w:val="single"/>
              </w:rPr>
              <w:t>https://hoangphan.blog/business-rule-la-gi-tim-hieu-ve-business-rule-khi-viet-tai-lieu/</w:t>
            </w:r>
            <w:r>
              <w:rPr>
                <w:color w:val="0563C1"/>
                <w:u w:val="single"/>
              </w:rPr>
              <w:fldChar w:fldCharType="end"/>
            </w:r>
          </w:p>
        </w:tc>
      </w:tr>
      <w:tr w14:paraId="62B22D8C">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jc w:val="center"/>
        </w:trPr>
        <w:tc>
          <w:tcPr>
            <w:tcW w:w="4536" w:type="dxa"/>
            <w:tcMar>
              <w:top w:w="70" w:type="dxa"/>
              <w:left w:w="80" w:type="dxa"/>
              <w:bottom w:w="70" w:type="dxa"/>
              <w:right w:w="80" w:type="dxa"/>
            </w:tcMar>
            <w:vAlign w:val="center"/>
          </w:tcPr>
          <w:p w14:paraId="659E1A32">
            <w:pPr>
              <w:spacing w:after="0" w:line="252" w:lineRule="auto"/>
            </w:pPr>
            <w:r>
              <w:rPr>
                <w:sz w:val="20"/>
              </w:rPr>
              <w:t>Visual Paradigm - From Business Process to Use Cases</w:t>
            </w:r>
          </w:p>
        </w:tc>
        <w:tc>
          <w:tcPr>
            <w:tcW w:w="4309" w:type="dxa"/>
            <w:tcMar>
              <w:top w:w="70" w:type="dxa"/>
              <w:left w:w="80" w:type="dxa"/>
              <w:bottom w:w="70" w:type="dxa"/>
              <w:right w:w="80" w:type="dxa"/>
            </w:tcMar>
            <w:vAlign w:val="center"/>
          </w:tcPr>
          <w:p w14:paraId="7D5FE3C6">
            <w:pPr>
              <w:spacing w:after="0" w:line="252" w:lineRule="auto"/>
            </w:pPr>
            <w:r>
              <w:fldChar w:fldCharType="begin"/>
            </w:r>
            <w:r>
              <w:instrText xml:space="preserve"> HYPERLINK "https://www.visual-paradigm.com/tutorials/from-business-process-to-use-cases.jsp" \h </w:instrText>
            </w:r>
            <w:r>
              <w:fldChar w:fldCharType="separate"/>
            </w:r>
            <w:r>
              <w:rPr>
                <w:color w:val="0563C1"/>
                <w:u w:val="single"/>
              </w:rPr>
              <w:t>https://www.visual-paradigm.com/tutorials/from-business-process-to-use-cases.jsp</w:t>
            </w:r>
            <w:r>
              <w:rPr>
                <w:color w:val="0563C1"/>
                <w:u w:val="single"/>
              </w:rPr>
              <w:fldChar w:fldCharType="end"/>
            </w:r>
          </w:p>
        </w:tc>
      </w:tr>
    </w:tbl>
    <w:p w14:paraId="688A2F32">
      <w:pPr>
        <w:pStyle w:val="2"/>
        <w:spacing w:before="200" w:after="100"/>
      </w:pPr>
      <w:r>
        <w:rPr>
          <w:rFonts w:ascii="Times New Roman" w:hAnsi="Times New Roman" w:eastAsia="Times New Roman"/>
          <w:b w:val="0"/>
          <w:sz w:val="22"/>
        </w:rPr>
        <w:t>2. MÔ TẢ TỔNG QUAN HỆ THỐNG</w:t>
      </w:r>
    </w:p>
    <w:p w14:paraId="18417B1E">
      <w:pPr>
        <w:pStyle w:val="3"/>
        <w:spacing w:before="160" w:after="100"/>
      </w:pPr>
      <w:r>
        <w:rPr>
          <w:rFonts w:ascii="Times New Roman" w:hAnsi="Times New Roman" w:eastAsia="Times New Roman"/>
          <w:b w:val="0"/>
          <w:sz w:val="22"/>
        </w:rPr>
        <w:t>2.1. Bối cảnh và vấn đề hiện tại</w:t>
      </w:r>
    </w:p>
    <w:p w14:paraId="231CDB3B">
      <w:pPr>
        <w:spacing w:after="80"/>
        <w:ind w:firstLine="425"/>
      </w:pPr>
      <w:r>
        <w:t>Việc quản lý tài sản bằng Excel và trao đổi thủ công dễ dẫn đến dữ liệu thiếu hoặc trùng, khó biết chính xác tài sản đang ở đâu và ai đang giữ, đồng thời thiếu lịch sử đủ rõ để kiểm tra trách nhiệm và đối chiếu khi kiểm kê.</w:t>
      </w:r>
    </w:p>
    <w:p w14:paraId="25133C27">
      <w:pPr>
        <w:pStyle w:val="3"/>
        <w:spacing w:before="160" w:after="100"/>
      </w:pPr>
      <w:r>
        <w:rPr>
          <w:rFonts w:ascii="Times New Roman" w:hAnsi="Times New Roman" w:eastAsia="Times New Roman"/>
          <w:b w:val="0"/>
          <w:sz w:val="22"/>
        </w:rPr>
        <w:t>2.2. Mục tiêu nghiệp vụ</w:t>
      </w:r>
    </w:p>
    <w:p w14:paraId="6DF77636">
      <w:pPr>
        <w:pStyle w:val="23"/>
        <w:spacing w:after="40" w:line="276" w:lineRule="auto"/>
      </w:pPr>
      <w:r>
        <w:t>Tập trung và chuẩn hóa dữ liệu tài sản.</w:t>
      </w:r>
    </w:p>
    <w:p w14:paraId="497EF1D9">
      <w:pPr>
        <w:pStyle w:val="23"/>
        <w:spacing w:after="40" w:line="276" w:lineRule="auto"/>
      </w:pPr>
      <w:r>
        <w:t>Xác định trạng thái, vị trí và người đang chịu trách nhiệm với từng tài sản.</w:t>
      </w:r>
    </w:p>
    <w:p w14:paraId="2610F1F8">
      <w:pPr>
        <w:pStyle w:val="23"/>
        <w:spacing w:after="40" w:line="276" w:lineRule="auto"/>
      </w:pPr>
      <w:r>
        <w:t>Chuẩn hóa quy trình yêu cầu mượn, phê duyệt, bàn giao và trả tài sản.</w:t>
      </w:r>
    </w:p>
    <w:p w14:paraId="731F6C4A">
      <w:pPr>
        <w:pStyle w:val="23"/>
        <w:spacing w:after="40" w:line="276" w:lineRule="auto"/>
      </w:pPr>
      <w:r>
        <w:t>Hạn chế cấp phát trùng một tài sản cho nhiều yêu cầu.</w:t>
      </w:r>
    </w:p>
    <w:p w14:paraId="178A51BD">
      <w:pPr>
        <w:pStyle w:val="23"/>
        <w:spacing w:after="40" w:line="276" w:lineRule="auto"/>
      </w:pPr>
      <w:r>
        <w:t>Tăng khả năng truy vết thông qua lịch sử thao tác, sửa chữa và kiểm kê.</w:t>
      </w:r>
    </w:p>
    <w:p w14:paraId="306E8711">
      <w:pPr>
        <w:pStyle w:val="3"/>
        <w:pageBreakBefore/>
        <w:spacing w:before="160" w:after="100"/>
      </w:pPr>
      <w:r>
        <w:rPr>
          <w:rFonts w:ascii="Times New Roman" w:hAnsi="Times New Roman" w:eastAsia="Times New Roman"/>
          <w:b w:val="0"/>
          <w:sz w:val="22"/>
        </w:rPr>
        <w:t>2.3. Nhóm người dùng</w:t>
      </w:r>
    </w:p>
    <w:tbl>
      <w:tblPr>
        <w:tblStyle w:val="12"/>
        <w:tblW w:w="0" w:type="auto"/>
        <w:tblInd w:w="0" w:type="dxa"/>
        <w:tblLayout w:type="fixed"/>
        <w:tblCellMar>
          <w:top w:w="0" w:type="dxa"/>
          <w:left w:w="108" w:type="dxa"/>
          <w:bottom w:w="0" w:type="dxa"/>
          <w:right w:w="108" w:type="dxa"/>
        </w:tblCellMar>
      </w:tblPr>
      <w:tblGrid>
        <w:gridCol w:w="1800"/>
        <w:gridCol w:w="3096"/>
        <w:gridCol w:w="4320"/>
      </w:tblGrid>
      <w:tr w14:paraId="3BD32B6D">
        <w:tblPrEx>
          <w:tblCellMar>
            <w:top w:w="0" w:type="dxa"/>
            <w:left w:w="108" w:type="dxa"/>
            <w:bottom w:w="0" w:type="dxa"/>
            <w:right w:w="108" w:type="dxa"/>
          </w:tblCellMar>
        </w:tblPrEx>
        <w:trPr>
          <w:cantSplit/>
          <w:tblHeader/>
        </w:trPr>
        <w:tc>
          <w:tcPr>
            <w:tcW w:w="1800" w:type="dxa"/>
            <w:tcBorders>
              <w:bottom w:val="single" w:color="auto" w:sz="4" w:space="0"/>
            </w:tcBorders>
            <w:shd w:val="clear" w:color="auto" w:fill="1F4E78"/>
            <w:tcMar>
              <w:top w:w="80" w:type="dxa"/>
              <w:left w:w="100" w:type="dxa"/>
              <w:bottom w:w="80" w:type="dxa"/>
              <w:right w:w="100" w:type="dxa"/>
            </w:tcMar>
            <w:vAlign w:val="center"/>
          </w:tcPr>
          <w:p w14:paraId="1B4074FD">
            <w:pPr>
              <w:jc w:val="center"/>
            </w:pPr>
            <w:r>
              <w:rPr>
                <w:b/>
                <w:color w:val="FFFFFF"/>
                <w:sz w:val="21"/>
              </w:rPr>
              <w:t>Nhóm</w:t>
            </w:r>
          </w:p>
        </w:tc>
        <w:tc>
          <w:tcPr>
            <w:tcW w:w="3096" w:type="dxa"/>
            <w:tcBorders>
              <w:bottom w:val="single" w:color="auto" w:sz="4" w:space="0"/>
            </w:tcBorders>
            <w:shd w:val="clear" w:color="auto" w:fill="1F4E78"/>
            <w:tcMar>
              <w:top w:w="80" w:type="dxa"/>
              <w:left w:w="100" w:type="dxa"/>
              <w:bottom w:w="80" w:type="dxa"/>
              <w:right w:w="100" w:type="dxa"/>
            </w:tcMar>
            <w:vAlign w:val="center"/>
          </w:tcPr>
          <w:p w14:paraId="12D4D146">
            <w:pPr>
              <w:jc w:val="center"/>
            </w:pPr>
            <w:r>
              <w:rPr>
                <w:b/>
                <w:color w:val="FFFFFF"/>
                <w:sz w:val="21"/>
              </w:rPr>
              <w:t>Mô tả</w:t>
            </w:r>
          </w:p>
        </w:tc>
        <w:tc>
          <w:tcPr>
            <w:tcW w:w="4320" w:type="dxa"/>
            <w:tcBorders>
              <w:bottom w:val="single" w:color="auto" w:sz="4" w:space="0"/>
            </w:tcBorders>
            <w:shd w:val="clear" w:color="auto" w:fill="1F4E78"/>
            <w:tcMar>
              <w:top w:w="80" w:type="dxa"/>
              <w:left w:w="100" w:type="dxa"/>
              <w:bottom w:w="80" w:type="dxa"/>
              <w:right w:w="100" w:type="dxa"/>
            </w:tcMar>
            <w:vAlign w:val="center"/>
          </w:tcPr>
          <w:p w14:paraId="096D2939">
            <w:pPr>
              <w:jc w:val="center"/>
            </w:pPr>
            <w:r>
              <w:rPr>
                <w:b/>
                <w:color w:val="FFFFFF"/>
                <w:sz w:val="21"/>
              </w:rPr>
              <w:t>Nhu cầu chính</w:t>
            </w:r>
          </w:p>
        </w:tc>
      </w:tr>
      <w:tr w14:paraId="29587BA9">
        <w:tblPrEx>
          <w:tblCellMar>
            <w:top w:w="0" w:type="dxa"/>
            <w:left w:w="108" w:type="dxa"/>
            <w:bottom w:w="0" w:type="dxa"/>
            <w:right w:w="108" w:type="dxa"/>
          </w:tblCellMar>
        </w:tblPrEx>
        <w:trPr>
          <w:cantSplit/>
        </w:trPr>
        <w:tc>
          <w:tcPr>
            <w:tcW w:w="18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2F35C586">
            <w:r>
              <w:rPr>
                <w:sz w:val="21"/>
              </w:rPr>
              <w:t>Nhân viên</w:t>
            </w:r>
          </w:p>
        </w:tc>
        <w:tc>
          <w:tcPr>
            <w:tcW w:w="3096"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3CE75FC0">
            <w:r>
              <w:rPr>
                <w:sz w:val="21"/>
              </w:rPr>
              <w:t>Người mượn hoặc sử dụng thiết bị.</w:t>
            </w:r>
          </w:p>
        </w:tc>
        <w:tc>
          <w:tcPr>
            <w:tcW w:w="432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71D8A399">
            <w:pPr>
              <w:rPr>
                <w:sz w:val="21"/>
              </w:rPr>
            </w:pPr>
            <w:r>
              <w:rPr>
                <w:sz w:val="21"/>
              </w:rPr>
              <w:t xml:space="preserve">- Tra cứu tài sản có thể mượn </w:t>
            </w:r>
          </w:p>
          <w:p w14:paraId="49882951">
            <w:pPr>
              <w:rPr>
                <w:rFonts w:hint="default"/>
                <w:sz w:val="21"/>
                <w:lang w:val="en-US"/>
              </w:rPr>
            </w:pPr>
            <w:r>
              <w:rPr>
                <w:sz w:val="21"/>
              </w:rPr>
              <w:t xml:space="preserve">- </w:t>
            </w:r>
            <w:r>
              <w:rPr>
                <w:sz w:val="21"/>
                <w:lang w:val="en-US"/>
              </w:rPr>
              <w:t>Tạo và xem phiếu mượn</w:t>
            </w:r>
          </w:p>
          <w:p w14:paraId="7AE400B3">
            <w:pPr>
              <w:rPr>
                <w:sz w:val="21"/>
              </w:rPr>
            </w:pPr>
            <w:r>
              <w:rPr>
                <w:sz w:val="21"/>
              </w:rPr>
              <w:t>- Xác nhận nhận và trả tài sản</w:t>
            </w:r>
          </w:p>
          <w:p w14:paraId="49F9783B">
            <w:pPr>
              <w:rPr>
                <w:sz w:val="21"/>
              </w:rPr>
            </w:pPr>
            <w:r>
              <w:rPr>
                <w:sz w:val="21"/>
              </w:rPr>
              <w:t>- Xem tài sản đang sử dụng</w:t>
            </w:r>
          </w:p>
          <w:p w14:paraId="135119D3">
            <w:r>
              <w:rPr>
                <w:sz w:val="21"/>
              </w:rPr>
              <w:t>- Báo hỏng và theo dõi kết quả xử lý.</w:t>
            </w:r>
          </w:p>
        </w:tc>
      </w:tr>
      <w:tr w14:paraId="17C54ABF">
        <w:tblPrEx>
          <w:tblCellMar>
            <w:top w:w="0" w:type="dxa"/>
            <w:left w:w="108" w:type="dxa"/>
            <w:bottom w:w="0" w:type="dxa"/>
            <w:right w:w="108" w:type="dxa"/>
          </w:tblCellMar>
        </w:tblPrEx>
        <w:trPr>
          <w:cantSplit/>
        </w:trPr>
        <w:tc>
          <w:tcPr>
            <w:tcW w:w="18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428CCB3A">
            <w:r>
              <w:rPr>
                <w:sz w:val="21"/>
              </w:rPr>
              <w:t>Quản trị viên</w:t>
            </w:r>
          </w:p>
        </w:tc>
        <w:tc>
          <w:tcPr>
            <w:tcW w:w="3096"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2E5D38D4">
            <w:r>
              <w:rPr>
                <w:sz w:val="21"/>
              </w:rPr>
              <w:t>Người quản lý người dùng, tài sản và toàn bộ nghiệp vụ liên quan trong hệ thống.</w:t>
            </w:r>
          </w:p>
        </w:tc>
        <w:tc>
          <w:tcPr>
            <w:tcW w:w="432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0E42FA6B">
            <w:pPr>
              <w:rPr>
                <w:sz w:val="21"/>
              </w:rPr>
            </w:pPr>
            <w:r>
              <w:rPr>
                <w:sz w:val="21"/>
              </w:rPr>
              <w:t>-  Quản lý tài khoản, vai trò và dữ liệu danh mục; tạo và cập nhật tài sản</w:t>
            </w:r>
          </w:p>
          <w:p w14:paraId="2C5515FC">
            <w:pPr>
              <w:rPr>
                <w:sz w:val="21"/>
              </w:rPr>
            </w:pPr>
            <w:r>
              <w:rPr>
                <w:sz w:val="21"/>
              </w:rPr>
              <w:t>- Phê duyệt yêu cầu; bàn giao và tiếp nhận tài sản; xử lý báo hỏng và theo dõi sửa chữa</w:t>
            </w:r>
          </w:p>
          <w:p w14:paraId="35E67BA3">
            <w:pPr>
              <w:rPr>
                <w:sz w:val="21"/>
              </w:rPr>
            </w:pPr>
            <w:r>
              <w:rPr>
                <w:sz w:val="21"/>
              </w:rPr>
              <w:t>- Kiểm kê</w:t>
            </w:r>
          </w:p>
          <w:p w14:paraId="4959DECD">
            <w:r>
              <w:rPr>
                <w:sz w:val="21"/>
              </w:rPr>
              <w:t>- Xem bảng điều khiển, báo cáo và lịch sử truy vết.</w:t>
            </w:r>
          </w:p>
        </w:tc>
      </w:tr>
      <w:tr w14:paraId="728E6CC8">
        <w:tblPrEx>
          <w:tblCellMar>
            <w:top w:w="0" w:type="dxa"/>
            <w:left w:w="108" w:type="dxa"/>
            <w:bottom w:w="0" w:type="dxa"/>
            <w:right w:w="108" w:type="dxa"/>
          </w:tblCellMar>
        </w:tblPrEx>
        <w:trPr>
          <w:cantSplit/>
        </w:trPr>
        <w:tc>
          <w:tcPr>
            <w:tcW w:w="180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06D146ED">
            <w:r>
              <w:rPr>
                <w:sz w:val="21"/>
              </w:rPr>
              <w:t>Người quản lý</w:t>
            </w:r>
          </w:p>
        </w:tc>
        <w:tc>
          <w:tcPr>
            <w:tcW w:w="3096"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259A94CB">
            <w:r>
              <w:rPr>
                <w:sz w:val="21"/>
              </w:rPr>
              <w:t>Người quản lý tài sản và các nghiệp vụ liên quan, nhưng không có quyền quản lý người dùng.</w:t>
            </w:r>
          </w:p>
        </w:tc>
        <w:tc>
          <w:tcPr>
            <w:tcW w:w="4320" w:type="dxa"/>
            <w:tcBorders>
              <w:top w:val="single" w:color="auto" w:sz="4" w:space="0"/>
              <w:left w:val="single" w:color="auto" w:sz="4" w:space="0"/>
              <w:bottom w:val="single" w:color="auto" w:sz="4" w:space="0"/>
              <w:right w:val="single" w:color="auto" w:sz="4" w:space="0"/>
            </w:tcBorders>
            <w:tcMar>
              <w:top w:w="80" w:type="dxa"/>
              <w:left w:w="100" w:type="dxa"/>
              <w:bottom w:w="80" w:type="dxa"/>
              <w:right w:w="100" w:type="dxa"/>
            </w:tcMar>
            <w:vAlign w:val="center"/>
          </w:tcPr>
          <w:p w14:paraId="4EA67635">
            <w:pPr>
              <w:rPr>
                <w:sz w:val="21"/>
              </w:rPr>
            </w:pPr>
            <w:r>
              <w:rPr>
                <w:sz w:val="21"/>
              </w:rPr>
              <w:t>-  Quản lý dữ liệu danh mục; tạo và cập nhật tài sản</w:t>
            </w:r>
          </w:p>
          <w:p w14:paraId="6311AFAF">
            <w:pPr>
              <w:rPr>
                <w:sz w:val="21"/>
              </w:rPr>
            </w:pPr>
            <w:r>
              <w:rPr>
                <w:sz w:val="21"/>
              </w:rPr>
              <w:t>- Phê duyệt yêu cầu; bàn giao và tiếp nhận tài sản; xử lý báo hỏng và theo dõi sửa chữa</w:t>
            </w:r>
          </w:p>
          <w:p w14:paraId="388DC403">
            <w:pPr>
              <w:rPr>
                <w:sz w:val="21"/>
              </w:rPr>
            </w:pPr>
            <w:r>
              <w:rPr>
                <w:sz w:val="21"/>
              </w:rPr>
              <w:t>- Kiểm kê</w:t>
            </w:r>
          </w:p>
          <w:p w14:paraId="364AE70B">
            <w:r>
              <w:rPr>
                <w:sz w:val="21"/>
              </w:rPr>
              <w:t>- Xem bảng điều khiển, báo cáo và lịch sử truy vết.</w:t>
            </w:r>
          </w:p>
        </w:tc>
      </w:tr>
    </w:tbl>
    <w:p w14:paraId="5CF0220D">
      <w:pPr>
        <w:spacing w:after="0"/>
      </w:pPr>
    </w:p>
    <w:p w14:paraId="03572E0F">
      <w:pPr>
        <w:pStyle w:val="3"/>
        <w:spacing w:before="160" w:after="100"/>
      </w:pPr>
      <w:r>
        <w:rPr>
          <w:rFonts w:ascii="Times New Roman" w:hAnsi="Times New Roman" w:eastAsia="Times New Roman"/>
          <w:b w:val="0"/>
          <w:sz w:val="22"/>
        </w:rPr>
        <w:t>2.4. Các nhóm chức năng chính</w:t>
      </w:r>
    </w:p>
    <w:p w14:paraId="428EA70D">
      <w:pPr>
        <w:pStyle w:val="23"/>
        <w:spacing w:after="40" w:line="276" w:lineRule="auto"/>
      </w:pPr>
      <w:r>
        <w:t>Quản trị người dùng, vai trò và dữ liệu danh mục.</w:t>
      </w:r>
    </w:p>
    <w:p w14:paraId="75AB8100">
      <w:pPr>
        <w:pStyle w:val="23"/>
        <w:spacing w:after="40" w:line="276" w:lineRule="auto"/>
      </w:pPr>
      <w:r>
        <w:t>Quản lý hồ sơ tài sản và mã QR.</w:t>
      </w:r>
    </w:p>
    <w:p w14:paraId="4F80D0B0">
      <w:pPr>
        <w:pStyle w:val="23"/>
        <w:spacing w:after="40" w:line="276" w:lineRule="auto"/>
      </w:pPr>
      <w:r>
        <w:t>Quản lý yêu cầu mượn, phê duyệt, bàn giao và trả tài sản.</w:t>
      </w:r>
    </w:p>
    <w:p w14:paraId="1BD2DB2A">
      <w:pPr>
        <w:pStyle w:val="23"/>
        <w:spacing w:after="40" w:line="276" w:lineRule="auto"/>
      </w:pPr>
      <w:r>
        <w:t>Quản lý báo hỏng và thông tin sửa chữa.</w:t>
      </w:r>
    </w:p>
    <w:p w14:paraId="032E8AF7">
      <w:pPr>
        <w:pStyle w:val="23"/>
        <w:spacing w:after="40" w:line="276" w:lineRule="auto"/>
      </w:pPr>
      <w:r>
        <w:t>Kiểm kê tài sản bằng mã QR.</w:t>
      </w:r>
    </w:p>
    <w:p w14:paraId="2B95DBC1">
      <w:pPr>
        <w:pStyle w:val="23"/>
        <w:spacing w:after="40" w:line="276" w:lineRule="auto"/>
      </w:pPr>
      <w:r>
        <w:t>bảng điều khiển, thông báo, báo cáo và lịch sử truy vết.</w:t>
      </w:r>
    </w:p>
    <w:p w14:paraId="2F1C5388">
      <w:pPr>
        <w:pStyle w:val="3"/>
        <w:spacing w:before="160" w:after="100"/>
      </w:pPr>
      <w:r>
        <w:rPr>
          <w:rFonts w:ascii="Times New Roman" w:hAnsi="Times New Roman" w:eastAsia="Times New Roman"/>
          <w:b w:val="0"/>
          <w:sz w:val="22"/>
        </w:rPr>
        <w:t>2.5. Môi trường vận hành</w:t>
      </w:r>
    </w:p>
    <w:p w14:paraId="6CBD5FC5">
      <w:pPr>
        <w:pStyle w:val="23"/>
        <w:spacing w:after="40" w:line="276" w:lineRule="auto"/>
      </w:pPr>
      <w:r>
        <w:t>Hệ thống được triển khai dưới dạng ứng dụng Web.</w:t>
      </w:r>
    </w:p>
    <w:p w14:paraId="381000D4">
      <w:pPr>
        <w:pStyle w:val="23"/>
        <w:spacing w:after="40" w:line="276" w:lineRule="auto"/>
      </w:pPr>
      <w:r>
        <w:t>Người dùng truy cập bằng trình duyệt trên máy tính hoặc thiết bị di động.</w:t>
      </w:r>
    </w:p>
    <w:p w14:paraId="58FC8D05">
      <w:pPr>
        <w:pStyle w:val="23"/>
        <w:spacing w:after="40" w:line="276" w:lineRule="auto"/>
      </w:pPr>
      <w:r>
        <w:t>Chức năng quét QR có thể sử dụng camera hoặc thiết bị quét hoạt động như bàn phím.</w:t>
      </w:r>
    </w:p>
    <w:p w14:paraId="6BBAE802">
      <w:pPr>
        <w:pStyle w:val="23"/>
        <w:spacing w:after="40" w:line="276" w:lineRule="auto"/>
      </w:pPr>
      <w:r>
        <w:t>Hệ thống được sử dụng tại một trụ sở chính và cần kết nối mạng để hoạt động.</w:t>
      </w:r>
    </w:p>
    <w:p w14:paraId="7C6383D8">
      <w:pPr>
        <w:pStyle w:val="3"/>
        <w:spacing w:before="160" w:after="100"/>
      </w:pPr>
      <w:r>
        <w:rPr>
          <w:rFonts w:ascii="Times New Roman" w:hAnsi="Times New Roman" w:eastAsia="Times New Roman"/>
          <w:b w:val="0"/>
          <w:sz w:val="22"/>
        </w:rPr>
        <w:t>2.6. Giả định và phụ thuộc</w:t>
      </w:r>
    </w:p>
    <w:p w14:paraId="10C5DDB2">
      <w:pPr>
        <w:pStyle w:val="23"/>
        <w:spacing w:after="40" w:line="276" w:lineRule="auto"/>
      </w:pPr>
      <w:r>
        <w:t>Mỗi người dùng có tài khoản hợp lệ và được gán đúng vai trò.</w:t>
      </w:r>
    </w:p>
    <w:p w14:paraId="11D6C29E">
      <w:pPr>
        <w:pStyle w:val="23"/>
        <w:spacing w:after="40" w:line="276" w:lineRule="auto"/>
      </w:pPr>
      <w:r>
        <w:t>Mỗi tài sản có mã tài sản riêng và có thể dán mã QR.</w:t>
      </w:r>
    </w:p>
    <w:p w14:paraId="76F4EFC7">
      <w:pPr>
        <w:pStyle w:val="23"/>
        <w:spacing w:after="40" w:line="276" w:lineRule="auto"/>
      </w:pPr>
      <w:r>
        <w:t>Dữ liệu ban đầu về người dùng, danh mục, vị trí và tài sản được cung cấp tương đối đầy đủ.</w:t>
      </w:r>
    </w:p>
    <w:p w14:paraId="2D9F90F7">
      <w:pPr>
        <w:pStyle w:val="23"/>
        <w:spacing w:after="40" w:line="276" w:lineRule="auto"/>
      </w:pPr>
      <w:r>
        <w:t>Độ chính xác của thông tin người đang giữ tài sản phụ thuộc vào việc Quản trị viên hoặc Người quản lý ghi nhận bàn giao và ghi nhận hoàn trả đầy đủ.</w:t>
      </w:r>
    </w:p>
    <w:p w14:paraId="5D892E51">
      <w:pPr>
        <w:pStyle w:val="23"/>
        <w:spacing w:after="40" w:line="276" w:lineRule="auto"/>
      </w:pPr>
      <w:r>
        <w:t>Việc quét QR phụ thuộc vào chất lượng mã, camera và quyền truy cập camera của trình duyệt.</w:t>
      </w:r>
    </w:p>
    <w:p w14:paraId="72C2CA6A">
      <w:pPr>
        <w:pStyle w:val="3"/>
        <w:spacing w:before="160" w:after="100"/>
      </w:pPr>
      <w:r>
        <w:rPr>
          <w:rFonts w:ascii="Times New Roman" w:hAnsi="Times New Roman" w:eastAsia="Times New Roman"/>
          <w:b w:val="0"/>
          <w:sz w:val="22"/>
        </w:rPr>
        <w:t>2.7. Ràng buộc</w:t>
      </w:r>
    </w:p>
    <w:p w14:paraId="35DC416A">
      <w:pPr>
        <w:pStyle w:val="23"/>
        <w:spacing w:after="40" w:line="276" w:lineRule="auto"/>
      </w:pPr>
      <w:r>
        <w:t>Ứng dụng sử dụng Vue 3 cho giao diện, Express cho máy chủ và MySQL cho cơ sở dữ liệu.</w:t>
      </w:r>
    </w:p>
    <w:p w14:paraId="5DC6518E">
      <w:pPr>
        <w:pStyle w:val="23"/>
        <w:spacing w:after="40" w:line="276" w:lineRule="auto"/>
      </w:pPr>
      <w:r>
        <w:t>Người dùng chỉ được truy cập chức năng phù hợp với vai trò.</w:t>
      </w:r>
    </w:p>
    <w:p w14:paraId="1C338A75">
      <w:pPr>
        <w:pStyle w:val="23"/>
        <w:spacing w:after="40" w:line="276" w:lineRule="auto"/>
      </w:pPr>
      <w:r>
        <w:t>Các thay đổi quan trọng đối với tài sản phải được ghi lại để truy vết.</w:t>
      </w:r>
    </w:p>
    <w:p w14:paraId="00536421">
      <w:pPr>
        <w:pStyle w:val="23"/>
        <w:spacing w:after="40" w:line="276" w:lineRule="auto"/>
      </w:pPr>
      <w:r>
        <w:t>Hệ thống không xóa vĩnh viễn tài sản đã có lịch sử; tài sản ngừng sử dụng được chuyển sang Ngừng sử dụng.</w:t>
      </w:r>
    </w:p>
    <w:p w14:paraId="1A34ED41">
      <w:pPr>
        <w:pStyle w:val="3"/>
        <w:spacing w:before="160" w:after="100"/>
      </w:pPr>
      <w:r>
        <w:rPr>
          <w:rFonts w:ascii="Times New Roman" w:hAnsi="Times New Roman" w:eastAsia="Times New Roman"/>
          <w:b w:val="0"/>
          <w:sz w:val="22"/>
        </w:rPr>
        <w:t>2.8. Rủi ro</w:t>
      </w:r>
    </w:p>
    <w:p w14:paraId="7B7E90FB">
      <w:pPr>
        <w:pStyle w:val="23"/>
        <w:spacing w:after="40" w:line="276" w:lineRule="auto"/>
      </w:pPr>
      <w:r>
        <w:t>Dữ liệu nhập từ Excel có thể thiếu, sai hoặc trùng lặp.</w:t>
      </w:r>
    </w:p>
    <w:p w14:paraId="418CE87F">
      <w:pPr>
        <w:pStyle w:val="23"/>
        <w:spacing w:after="40" w:line="276" w:lineRule="auto"/>
      </w:pPr>
      <w:r>
        <w:t>Quản trị viên hoặc Người quản lý bỏ sót việc ghi nhận bàn giao hoặc hoàn trả làm dữ liệu không khớp thực tế.</w:t>
      </w:r>
    </w:p>
    <w:p w14:paraId="55C0312B">
      <w:pPr>
        <w:pStyle w:val="23"/>
        <w:spacing w:after="40" w:line="276" w:lineRule="auto"/>
      </w:pPr>
      <w:r>
        <w:t>Mã QR có thể bị mờ, hỏng hoặc khó quét.</w:t>
      </w:r>
    </w:p>
    <w:p w14:paraId="492B2114">
      <w:pPr>
        <w:pStyle w:val="23"/>
        <w:spacing w:after="40" w:line="276" w:lineRule="auto"/>
      </w:pPr>
      <w:r>
        <w:t>Mất kết nối mạng làm gián đoạn truy cập.</w:t>
      </w:r>
    </w:p>
    <w:p w14:paraId="16A0C9AB">
      <w:pPr>
        <w:pStyle w:val="23"/>
        <w:spacing w:after="40" w:line="276" w:lineRule="auto"/>
      </w:pPr>
      <w:r>
        <w:t>Yêu cầu mới phát sinh có thể làm thay đổi phạm vi và tiến độ.</w:t>
      </w:r>
    </w:p>
    <w:p w14:paraId="29A637C7">
      <w:pPr>
        <w:pStyle w:val="2"/>
        <w:bidi w:val="0"/>
        <w:rPr>
          <w:lang w:val="en-US"/>
        </w:rPr>
      </w:pPr>
      <w:r>
        <w:rPr>
          <w:lang w:val="en-US"/>
        </w:rPr>
        <w:t>3. MÔ HÌNH NGHIỆP VỤ VÀ CHỨC NĂNG</w:t>
      </w:r>
    </w:p>
    <w:p w14:paraId="64D5FAC7">
      <w:pPr>
        <w:pStyle w:val="2"/>
        <w:spacing w:before="200" w:after="100"/>
        <w:rPr>
          <w:rFonts w:ascii="Times New Roman" w:hAnsi="Times New Roman" w:eastAsia="Times New Roman"/>
          <w:b w:val="0"/>
          <w:sz w:val="22"/>
          <w:lang w:val="en-US"/>
        </w:rPr>
      </w:pPr>
      <w:r>
        <w:rPr>
          <w:rFonts w:ascii="Times New Roman" w:hAnsi="Times New Roman" w:eastAsia="Times New Roman"/>
          <w:b w:val="0"/>
          <w:sz w:val="22"/>
          <w:lang w:val="en-US"/>
        </w:rPr>
        <w:t>Chương này trình bày từng tính năng theo cấu trúc thống nhất. Mục chưa có sơ đồ hoặc nội dung sẽ được giữ lại nhưng để trống để bổ sung sau.</w:t>
      </w:r>
    </w:p>
    <w:p w14:paraId="51966993">
      <w:pPr>
        <w:pStyle w:val="2"/>
        <w:spacing w:before="200" w:after="100"/>
        <w:rPr>
          <w:rFonts w:ascii="Times New Roman" w:hAnsi="Times New Roman" w:eastAsia="Times New Roman"/>
          <w:b w:val="0"/>
          <w:sz w:val="22"/>
          <w:lang w:val="en-US"/>
        </w:rPr>
      </w:pPr>
      <w:r>
        <w:rPr>
          <w:rFonts w:ascii="Times New Roman" w:hAnsi="Times New Roman" w:eastAsia="Times New Roman"/>
          <w:b w:val="0"/>
          <w:sz w:val="22"/>
          <w:lang w:val="en-US"/>
        </w:rPr>
        <w:t>SƠ ĐỒ USE CASE HỆ THỐNG TỔNG QUAN</w:t>
      </w:r>
    </w:p>
    <w:p w14:paraId="736423F9">
      <w:pPr>
        <w:pStyle w:val="3"/>
        <w:spacing w:before="160" w:after="100"/>
      </w:pPr>
    </w:p>
    <w:tbl>
      <w:tblPr>
        <w:tblStyle w:val="12"/>
        <w:tblW w:w="0" w:type="auto"/>
        <w:jc w:val="center"/>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Layout w:type="fixed"/>
        <w:tblCellMar>
          <w:top w:w="0" w:type="dxa"/>
          <w:left w:w="108" w:type="dxa"/>
          <w:bottom w:w="0" w:type="dxa"/>
          <w:right w:w="108" w:type="dxa"/>
        </w:tblCellMar>
      </w:tblPr>
      <w:tblGrid>
        <w:gridCol w:w="8845"/>
      </w:tblGrid>
      <w:tr w14:paraId="6A918117">
        <w:tblPrEx>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CellMar>
            <w:top w:w="0" w:type="dxa"/>
            <w:left w:w="108" w:type="dxa"/>
            <w:bottom w:w="0" w:type="dxa"/>
            <w:right w:w="108" w:type="dxa"/>
          </w:tblCellMar>
        </w:tblPrEx>
        <w:trPr>
          <w:cantSplit/>
          <w:jc w:val="center"/>
        </w:trPr>
        <w:tc>
          <w:tcPr>
            <w:tcW w:w="8845" w:type="dxa"/>
            <w:shd w:val="clear" w:color="auto" w:fill="F4F7F8"/>
            <w:tcMar>
              <w:top w:w="120" w:type="dxa"/>
              <w:left w:w="150" w:type="dxa"/>
              <w:bottom w:w="120" w:type="dxa"/>
              <w:right w:w="150" w:type="dxa"/>
            </w:tcMar>
            <w:vAlign w:val="center"/>
          </w:tcPr>
          <w:p w14:paraId="0D9BB3A0">
            <w:pPr>
              <w:jc w:val="center"/>
            </w:pPr>
            <w:r>
              <w:rPr>
                <w:b/>
              </w:rPr>
              <w:t>HÌNH 5 - SƠ ĐỒ USE CASE HỆ THỐNG TỔNG QUÁT</w:t>
            </w:r>
          </w:p>
          <w:p w14:paraId="55B6B5DC">
            <w:pPr>
              <w:jc w:val="center"/>
            </w:pPr>
            <w:r>
              <w:drawing>
                <wp:inline distT="0" distB="0" distL="114300" distR="114300">
                  <wp:extent cx="5426075" cy="4070985"/>
                  <wp:effectExtent l="0" t="0" r="317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426075" cy="4070985"/>
                          </a:xfrm>
                          <a:prstGeom prst="rect">
                            <a:avLst/>
                          </a:prstGeom>
                          <a:noFill/>
                          <a:ln>
                            <a:noFill/>
                          </a:ln>
                        </pic:spPr>
                      </pic:pic>
                    </a:graphicData>
                  </a:graphic>
                </wp:inline>
              </w:drawing>
            </w:r>
          </w:p>
        </w:tc>
      </w:tr>
    </w:tbl>
    <w:p w14:paraId="41AB224A">
      <w:pPr>
        <w:spacing w:after="0"/>
      </w:pPr>
    </w:p>
    <w:p w14:paraId="7F635363">
      <w:pPr>
        <w:pStyle w:val="2"/>
        <w:spacing w:before="200" w:after="100"/>
        <w:rPr>
          <w:rFonts w:ascii="Times New Roman" w:hAnsi="Times New Roman" w:eastAsia="Times New Roman"/>
          <w:b w:val="0"/>
          <w:sz w:val="22"/>
          <w:lang w:val="en-US"/>
        </w:rPr>
      </w:pPr>
    </w:p>
    <w:p w14:paraId="408A707B">
      <w:pPr>
        <w:pStyle w:val="3"/>
        <w:bidi w:val="0"/>
        <w:rPr>
          <w:lang w:val="en-US"/>
        </w:rPr>
      </w:pPr>
      <w:r>
        <w:rPr>
          <w:lang w:val="en-US"/>
        </w:rPr>
        <w:t>3.1. Đăng nhập</w:t>
      </w:r>
    </w:p>
    <w:p w14:paraId="0876C796">
      <w:pPr>
        <w:pStyle w:val="4"/>
        <w:bidi w:val="0"/>
        <w:rPr>
          <w:lang w:val="en-US"/>
        </w:rPr>
      </w:pPr>
      <w:r>
        <w:rPr>
          <w:lang w:val="en-US"/>
        </w:rPr>
        <w:t>3.1.1. Đặc tả UC01 - Đăng nhập</w:t>
      </w:r>
    </w:p>
    <w:p w14:paraId="57226A08">
      <w:pPr>
        <w:pStyle w:val="3"/>
        <w:spacing w:before="160" w:after="100"/>
      </w:pP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54"/>
        <w:gridCol w:w="2268"/>
        <w:gridCol w:w="1927"/>
        <w:gridCol w:w="2495"/>
      </w:tblGrid>
      <w:tr w14:paraId="47B73E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6FF831D5">
            <w:pPr>
              <w:spacing w:after="0" w:line="252" w:lineRule="auto"/>
            </w:pPr>
            <w:r>
              <w:rPr>
                <w:sz w:val="21"/>
              </w:rPr>
              <w:t>Mã Use Case</w:t>
            </w:r>
          </w:p>
        </w:tc>
        <w:tc>
          <w:tcPr>
            <w:tcW w:w="2268" w:type="dxa"/>
            <w:tcMar>
              <w:top w:w="70" w:type="dxa"/>
              <w:left w:w="80" w:type="dxa"/>
              <w:bottom w:w="70" w:type="dxa"/>
              <w:right w:w="80" w:type="dxa"/>
            </w:tcMar>
            <w:vAlign w:val="center"/>
          </w:tcPr>
          <w:p w14:paraId="31E4F0BC">
            <w:pPr>
              <w:spacing w:after="0" w:line="252" w:lineRule="auto"/>
            </w:pPr>
            <w:r>
              <w:rPr>
                <w:sz w:val="21"/>
              </w:rPr>
              <w:t>UC01</w:t>
            </w:r>
          </w:p>
        </w:tc>
        <w:tc>
          <w:tcPr>
            <w:tcW w:w="1927" w:type="dxa"/>
            <w:shd w:val="clear" w:color="auto" w:fill="CFEFE6"/>
            <w:tcMar>
              <w:top w:w="70" w:type="dxa"/>
              <w:left w:w="80" w:type="dxa"/>
              <w:bottom w:w="70" w:type="dxa"/>
              <w:right w:w="80" w:type="dxa"/>
            </w:tcMar>
            <w:vAlign w:val="center"/>
          </w:tcPr>
          <w:p w14:paraId="7DD53F84">
            <w:pPr>
              <w:spacing w:after="0" w:line="252" w:lineRule="auto"/>
            </w:pPr>
            <w:r>
              <w:rPr>
                <w:sz w:val="21"/>
              </w:rPr>
              <w:t>Tên Use Case</w:t>
            </w:r>
          </w:p>
        </w:tc>
        <w:tc>
          <w:tcPr>
            <w:tcW w:w="2494" w:type="dxa"/>
            <w:tcMar>
              <w:top w:w="70" w:type="dxa"/>
              <w:left w:w="80" w:type="dxa"/>
              <w:bottom w:w="70" w:type="dxa"/>
              <w:right w:w="80" w:type="dxa"/>
            </w:tcMar>
            <w:vAlign w:val="center"/>
          </w:tcPr>
          <w:p w14:paraId="2A191767">
            <w:pPr>
              <w:spacing w:after="0" w:line="252" w:lineRule="auto"/>
            </w:pPr>
            <w:r>
              <w:rPr>
                <w:sz w:val="21"/>
              </w:rPr>
              <w:t>Đăng nhập</w:t>
            </w:r>
          </w:p>
        </w:tc>
      </w:tr>
      <w:tr w14:paraId="385940F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0EA227BE">
            <w:pPr>
              <w:spacing w:after="0" w:line="252" w:lineRule="auto"/>
            </w:pPr>
            <w:r>
              <w:rPr>
                <w:sz w:val="21"/>
              </w:rPr>
              <w:t>Tác nhân</w:t>
            </w:r>
          </w:p>
        </w:tc>
        <w:tc>
          <w:tcPr>
            <w:tcW w:w="6690" w:type="dxa"/>
            <w:gridSpan w:val="3"/>
            <w:tcMar>
              <w:top w:w="70" w:type="dxa"/>
              <w:left w:w="80" w:type="dxa"/>
              <w:bottom w:w="70" w:type="dxa"/>
              <w:right w:w="80" w:type="dxa"/>
            </w:tcMar>
            <w:vAlign w:val="center"/>
          </w:tcPr>
          <w:p w14:paraId="378CBD8F">
            <w:pPr>
              <w:spacing w:after="0" w:line="252" w:lineRule="auto"/>
            </w:pPr>
            <w:r>
              <w:rPr>
                <w:sz w:val="21"/>
              </w:rPr>
              <w:t>Người dùng</w:t>
            </w:r>
          </w:p>
        </w:tc>
      </w:tr>
      <w:tr w14:paraId="4BA4FB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39CB8B66">
            <w:pPr>
              <w:spacing w:after="0" w:line="252" w:lineRule="auto"/>
            </w:pPr>
            <w:r>
              <w:rPr>
                <w:sz w:val="21"/>
              </w:rPr>
              <w:t>Mô tả</w:t>
            </w:r>
          </w:p>
        </w:tc>
        <w:tc>
          <w:tcPr>
            <w:tcW w:w="6690" w:type="dxa"/>
            <w:gridSpan w:val="3"/>
            <w:tcMar>
              <w:top w:w="70" w:type="dxa"/>
              <w:left w:w="80" w:type="dxa"/>
              <w:bottom w:w="70" w:type="dxa"/>
              <w:right w:w="80" w:type="dxa"/>
            </w:tcMar>
            <w:vAlign w:val="center"/>
          </w:tcPr>
          <w:p w14:paraId="1BAE904B">
            <w:pPr>
              <w:spacing w:after="0" w:line="252" w:lineRule="auto"/>
            </w:pPr>
            <w:r>
              <w:rPr>
                <w:sz w:val="21"/>
              </w:rPr>
              <w:t>Người dùng đăng nhập vào hệ thống để sử dụng các chức năng phù hợp với vai trò được cấp.</w:t>
            </w:r>
          </w:p>
        </w:tc>
      </w:tr>
      <w:tr w14:paraId="0F3C4D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0B1FE417">
            <w:pPr>
              <w:spacing w:after="0" w:line="252" w:lineRule="auto"/>
            </w:pPr>
            <w:r>
              <w:rPr>
                <w:sz w:val="21"/>
              </w:rPr>
              <w:t>Sự kiện kích hoạt</w:t>
            </w:r>
          </w:p>
        </w:tc>
        <w:tc>
          <w:tcPr>
            <w:tcW w:w="6690" w:type="dxa"/>
            <w:gridSpan w:val="3"/>
            <w:tcMar>
              <w:top w:w="70" w:type="dxa"/>
              <w:left w:w="80" w:type="dxa"/>
              <w:bottom w:w="70" w:type="dxa"/>
              <w:right w:w="80" w:type="dxa"/>
            </w:tcMar>
            <w:vAlign w:val="center"/>
          </w:tcPr>
          <w:p w14:paraId="00005807">
            <w:pPr>
              <w:spacing w:after="0" w:line="252" w:lineRule="auto"/>
            </w:pPr>
            <w:r>
              <w:rPr>
                <w:sz w:val="21"/>
              </w:rPr>
              <w:t>Người dùng mở trang đăng nhập.</w:t>
            </w:r>
          </w:p>
        </w:tc>
      </w:tr>
      <w:tr w14:paraId="5FEDDA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5D7A0AF7">
            <w:pPr>
              <w:spacing w:after="0" w:line="252" w:lineRule="auto"/>
            </w:pPr>
            <w:r>
              <w:rPr>
                <w:sz w:val="21"/>
              </w:rPr>
              <w:t>Tiền điều kiện</w:t>
            </w:r>
          </w:p>
        </w:tc>
        <w:tc>
          <w:tcPr>
            <w:tcW w:w="6690" w:type="dxa"/>
            <w:gridSpan w:val="3"/>
            <w:tcMar>
              <w:top w:w="70" w:type="dxa"/>
              <w:left w:w="80" w:type="dxa"/>
              <w:bottom w:w="70" w:type="dxa"/>
              <w:right w:w="80" w:type="dxa"/>
            </w:tcMar>
            <w:vAlign w:val="center"/>
          </w:tcPr>
          <w:p w14:paraId="5718DDCB">
            <w:pPr>
              <w:spacing w:after="0" w:line="252" w:lineRule="auto"/>
            </w:pPr>
            <w:r>
              <w:rPr>
                <w:sz w:val="21"/>
              </w:rPr>
              <w:t>Tài khoản đã tồn tại và đang hoạt động.</w:t>
            </w:r>
          </w:p>
        </w:tc>
      </w:tr>
      <w:tr w14:paraId="669EAB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01397B57">
            <w:pPr>
              <w:spacing w:after="0" w:line="252" w:lineRule="auto"/>
            </w:pPr>
            <w:r>
              <w:rPr>
                <w:sz w:val="21"/>
              </w:rPr>
              <w:t>Luồng sự kiện chính</w:t>
            </w:r>
            <w:r>
              <w:rPr>
                <w:sz w:val="21"/>
              </w:rPr>
              <w:br w:type="textWrapping"/>
            </w:r>
            <w:r>
              <w:rPr>
                <w:sz w:val="21"/>
              </w:rPr>
              <w:t>(Thành công)</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189844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00B858FA">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6B24AE1E">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4774982B">
                  <w:pPr>
                    <w:spacing w:after="0" w:line="252" w:lineRule="auto"/>
                    <w:jc w:val="center"/>
                  </w:pPr>
                  <w:r>
                    <w:rPr>
                      <w:sz w:val="20"/>
                    </w:rPr>
                    <w:t>Hành động</w:t>
                  </w:r>
                </w:p>
              </w:tc>
            </w:tr>
            <w:tr w14:paraId="2242F4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432A5F0">
                  <w:pPr>
                    <w:spacing w:after="0" w:line="252" w:lineRule="auto"/>
                    <w:jc w:val="center"/>
                  </w:pPr>
                  <w:r>
                    <w:rPr>
                      <w:sz w:val="20"/>
                    </w:rPr>
                    <w:t>1</w:t>
                  </w:r>
                </w:p>
              </w:tc>
              <w:tc>
                <w:tcPr>
                  <w:tcW w:w="1701" w:type="dxa"/>
                  <w:tcMar>
                    <w:top w:w="70" w:type="dxa"/>
                    <w:left w:w="80" w:type="dxa"/>
                    <w:bottom w:w="70" w:type="dxa"/>
                    <w:right w:w="80" w:type="dxa"/>
                  </w:tcMar>
                  <w:vAlign w:val="center"/>
                </w:tcPr>
                <w:p w14:paraId="763E623F">
                  <w:pPr>
                    <w:spacing w:after="0" w:line="252" w:lineRule="auto"/>
                    <w:jc w:val="center"/>
                  </w:pPr>
                  <w:r>
                    <w:rPr>
                      <w:sz w:val="20"/>
                    </w:rPr>
                    <w:t>Người dùng</w:t>
                  </w:r>
                </w:p>
              </w:tc>
              <w:tc>
                <w:tcPr>
                  <w:tcW w:w="4082" w:type="dxa"/>
                  <w:tcMar>
                    <w:top w:w="70" w:type="dxa"/>
                    <w:left w:w="80" w:type="dxa"/>
                    <w:bottom w:w="70" w:type="dxa"/>
                    <w:right w:w="80" w:type="dxa"/>
                  </w:tcMar>
                  <w:vAlign w:val="center"/>
                </w:tcPr>
                <w:p w14:paraId="45BF2D3E">
                  <w:pPr>
                    <w:spacing w:after="0" w:line="252" w:lineRule="auto"/>
                  </w:pPr>
                  <w:r>
                    <w:rPr>
                      <w:sz w:val="20"/>
                    </w:rPr>
                    <w:t>Mở trang đăng nhập.</w:t>
                  </w:r>
                </w:p>
              </w:tc>
            </w:tr>
            <w:tr w14:paraId="50EEBD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BFDC18B">
                  <w:pPr>
                    <w:spacing w:after="0" w:line="252" w:lineRule="auto"/>
                    <w:jc w:val="center"/>
                  </w:pPr>
                  <w:r>
                    <w:rPr>
                      <w:sz w:val="20"/>
                    </w:rPr>
                    <w:t>2</w:t>
                  </w:r>
                </w:p>
              </w:tc>
              <w:tc>
                <w:tcPr>
                  <w:tcW w:w="1701" w:type="dxa"/>
                  <w:tcMar>
                    <w:top w:w="70" w:type="dxa"/>
                    <w:left w:w="80" w:type="dxa"/>
                    <w:bottom w:w="70" w:type="dxa"/>
                    <w:right w:w="80" w:type="dxa"/>
                  </w:tcMar>
                  <w:vAlign w:val="center"/>
                </w:tcPr>
                <w:p w14:paraId="05A9A144">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2B6C8A09">
                  <w:pPr>
                    <w:spacing w:after="0" w:line="252" w:lineRule="auto"/>
                  </w:pPr>
                  <w:r>
                    <w:rPr>
                      <w:sz w:val="20"/>
                    </w:rPr>
                    <w:t>Hiển thị biểu mẫu đăng nhập.</w:t>
                  </w:r>
                </w:p>
              </w:tc>
            </w:tr>
            <w:tr w14:paraId="1F92F4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35AC4B09">
                  <w:pPr>
                    <w:spacing w:after="0" w:line="252" w:lineRule="auto"/>
                    <w:jc w:val="center"/>
                  </w:pPr>
                  <w:r>
                    <w:rPr>
                      <w:sz w:val="20"/>
                    </w:rPr>
                    <w:t>3</w:t>
                  </w:r>
                </w:p>
              </w:tc>
              <w:tc>
                <w:tcPr>
                  <w:tcW w:w="1701" w:type="dxa"/>
                  <w:tcMar>
                    <w:top w:w="70" w:type="dxa"/>
                    <w:left w:w="80" w:type="dxa"/>
                    <w:bottom w:w="70" w:type="dxa"/>
                    <w:right w:w="80" w:type="dxa"/>
                  </w:tcMar>
                  <w:vAlign w:val="center"/>
                </w:tcPr>
                <w:p w14:paraId="59FE6144">
                  <w:pPr>
                    <w:spacing w:after="0" w:line="252" w:lineRule="auto"/>
                    <w:jc w:val="center"/>
                  </w:pPr>
                  <w:r>
                    <w:rPr>
                      <w:sz w:val="20"/>
                    </w:rPr>
                    <w:t>Người dùng</w:t>
                  </w:r>
                </w:p>
              </w:tc>
              <w:tc>
                <w:tcPr>
                  <w:tcW w:w="4082" w:type="dxa"/>
                  <w:tcMar>
                    <w:top w:w="70" w:type="dxa"/>
                    <w:left w:w="80" w:type="dxa"/>
                    <w:bottom w:w="70" w:type="dxa"/>
                    <w:right w:w="80" w:type="dxa"/>
                  </w:tcMar>
                  <w:vAlign w:val="center"/>
                </w:tcPr>
                <w:p w14:paraId="350A200C">
                  <w:pPr>
                    <w:spacing w:after="0" w:line="252" w:lineRule="auto"/>
                  </w:pPr>
                  <w:r>
                    <w:rPr>
                      <w:sz w:val="20"/>
                    </w:rPr>
                    <w:t>Nhập email và mật khẩu.</w:t>
                  </w:r>
                </w:p>
              </w:tc>
            </w:tr>
            <w:tr w14:paraId="49C8D9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4AB1B3E">
                  <w:pPr>
                    <w:spacing w:after="0" w:line="252" w:lineRule="auto"/>
                    <w:jc w:val="center"/>
                  </w:pPr>
                  <w:r>
                    <w:rPr>
                      <w:sz w:val="20"/>
                    </w:rPr>
                    <w:t>4</w:t>
                  </w:r>
                </w:p>
              </w:tc>
              <w:tc>
                <w:tcPr>
                  <w:tcW w:w="1701" w:type="dxa"/>
                  <w:tcMar>
                    <w:top w:w="70" w:type="dxa"/>
                    <w:left w:w="80" w:type="dxa"/>
                    <w:bottom w:w="70" w:type="dxa"/>
                    <w:right w:w="80" w:type="dxa"/>
                  </w:tcMar>
                  <w:vAlign w:val="center"/>
                </w:tcPr>
                <w:p w14:paraId="3EF230A8">
                  <w:pPr>
                    <w:spacing w:after="0" w:line="252" w:lineRule="auto"/>
                    <w:jc w:val="center"/>
                  </w:pPr>
                  <w:r>
                    <w:rPr>
                      <w:sz w:val="20"/>
                    </w:rPr>
                    <w:t>Người dùng</w:t>
                  </w:r>
                </w:p>
              </w:tc>
              <w:tc>
                <w:tcPr>
                  <w:tcW w:w="4082" w:type="dxa"/>
                  <w:tcMar>
                    <w:top w:w="70" w:type="dxa"/>
                    <w:left w:w="80" w:type="dxa"/>
                    <w:bottom w:w="70" w:type="dxa"/>
                    <w:right w:w="80" w:type="dxa"/>
                  </w:tcMar>
                  <w:vAlign w:val="center"/>
                </w:tcPr>
                <w:p w14:paraId="1268EC4F">
                  <w:pPr>
                    <w:spacing w:after="0" w:line="252" w:lineRule="auto"/>
                  </w:pPr>
                  <w:r>
                    <w:rPr>
                      <w:sz w:val="20"/>
                    </w:rPr>
                    <w:t>Chọn “Đăng nhập”.</w:t>
                  </w:r>
                </w:p>
              </w:tc>
            </w:tr>
            <w:tr w14:paraId="518C0A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03EC3DB5">
                  <w:pPr>
                    <w:spacing w:after="0" w:line="252" w:lineRule="auto"/>
                    <w:jc w:val="center"/>
                  </w:pPr>
                  <w:r>
                    <w:rPr>
                      <w:sz w:val="20"/>
                    </w:rPr>
                    <w:t>5</w:t>
                  </w:r>
                </w:p>
              </w:tc>
              <w:tc>
                <w:tcPr>
                  <w:tcW w:w="1701" w:type="dxa"/>
                  <w:tcMar>
                    <w:top w:w="70" w:type="dxa"/>
                    <w:left w:w="80" w:type="dxa"/>
                    <w:bottom w:w="70" w:type="dxa"/>
                    <w:right w:w="80" w:type="dxa"/>
                  </w:tcMar>
                  <w:vAlign w:val="center"/>
                </w:tcPr>
                <w:p w14:paraId="465FC059">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29D58061">
                  <w:pPr>
                    <w:spacing w:after="0" w:line="252" w:lineRule="auto"/>
                  </w:pPr>
                  <w:r>
                    <w:rPr>
                      <w:sz w:val="20"/>
                    </w:rPr>
                    <w:t>Kiểm tra dữ liệu bắt buộc và xác thực tài khoản.</w:t>
                  </w:r>
                </w:p>
              </w:tc>
            </w:tr>
            <w:tr w14:paraId="31BD2C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2029EC54">
                  <w:pPr>
                    <w:spacing w:after="0" w:line="252" w:lineRule="auto"/>
                    <w:jc w:val="center"/>
                  </w:pPr>
                  <w:r>
                    <w:rPr>
                      <w:sz w:val="20"/>
                    </w:rPr>
                    <w:t>6</w:t>
                  </w:r>
                </w:p>
              </w:tc>
              <w:tc>
                <w:tcPr>
                  <w:tcW w:w="1701" w:type="dxa"/>
                  <w:tcMar>
                    <w:top w:w="70" w:type="dxa"/>
                    <w:left w:w="80" w:type="dxa"/>
                    <w:bottom w:w="70" w:type="dxa"/>
                    <w:right w:w="80" w:type="dxa"/>
                  </w:tcMar>
                  <w:vAlign w:val="center"/>
                </w:tcPr>
                <w:p w14:paraId="03F39AB1">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29724FD8">
                  <w:pPr>
                    <w:spacing w:after="0" w:line="252" w:lineRule="auto"/>
                  </w:pPr>
                  <w:r>
                    <w:rPr>
                      <w:sz w:val="20"/>
                    </w:rPr>
                    <w:t>Tạo phiên đăng nhập và hiển thị trang phù hợp với vai trò.</w:t>
                  </w:r>
                </w:p>
              </w:tc>
            </w:tr>
          </w:tbl>
          <w:p w14:paraId="2DFB7852">
            <w:pPr>
              <w:spacing w:after="0" w:line="252" w:lineRule="auto"/>
            </w:pPr>
          </w:p>
        </w:tc>
      </w:tr>
      <w:tr w14:paraId="160D55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3CD411D1">
            <w:pPr>
              <w:spacing w:after="0" w:line="252" w:lineRule="auto"/>
            </w:pPr>
            <w:r>
              <w:rPr>
                <w:sz w:val="21"/>
              </w:rPr>
              <w:t>Luồng sự kiện thay thế</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1B860A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2EA61C32">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371D88D8">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5DB1F4F8">
                  <w:pPr>
                    <w:spacing w:after="0" w:line="252" w:lineRule="auto"/>
                    <w:jc w:val="center"/>
                  </w:pPr>
                  <w:r>
                    <w:rPr>
                      <w:sz w:val="20"/>
                    </w:rPr>
                    <w:t>Hành động</w:t>
                  </w:r>
                </w:p>
              </w:tc>
            </w:tr>
            <w:tr w14:paraId="4F2644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724086C7">
                  <w:pPr>
                    <w:spacing w:after="0" w:line="252" w:lineRule="auto"/>
                    <w:jc w:val="center"/>
                  </w:pPr>
                  <w:r>
                    <w:rPr>
                      <w:sz w:val="20"/>
                    </w:rPr>
                    <w:t>5a</w:t>
                  </w:r>
                </w:p>
              </w:tc>
              <w:tc>
                <w:tcPr>
                  <w:tcW w:w="1701" w:type="dxa"/>
                  <w:tcMar>
                    <w:top w:w="70" w:type="dxa"/>
                    <w:left w:w="80" w:type="dxa"/>
                    <w:bottom w:w="70" w:type="dxa"/>
                    <w:right w:w="80" w:type="dxa"/>
                  </w:tcMar>
                  <w:vAlign w:val="center"/>
                </w:tcPr>
                <w:p w14:paraId="1727B919">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35FA9F7E">
                  <w:pPr>
                    <w:spacing w:after="0" w:line="252" w:lineRule="auto"/>
                  </w:pPr>
                  <w:r>
                    <w:rPr>
                      <w:sz w:val="20"/>
                    </w:rPr>
                    <w:t>Thông báo trường bắt buộc nếu người dùng nhập thiếu.</w:t>
                  </w:r>
                </w:p>
              </w:tc>
            </w:tr>
            <w:tr w14:paraId="4C9C2C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1229702C">
                  <w:pPr>
                    <w:spacing w:after="0" w:line="252" w:lineRule="auto"/>
                    <w:jc w:val="center"/>
                  </w:pPr>
                  <w:r>
                    <w:rPr>
                      <w:sz w:val="20"/>
                    </w:rPr>
                    <w:t>5b</w:t>
                  </w:r>
                </w:p>
              </w:tc>
              <w:tc>
                <w:tcPr>
                  <w:tcW w:w="1701" w:type="dxa"/>
                  <w:tcMar>
                    <w:top w:w="70" w:type="dxa"/>
                    <w:left w:w="80" w:type="dxa"/>
                    <w:bottom w:w="70" w:type="dxa"/>
                    <w:right w:w="80" w:type="dxa"/>
                  </w:tcMar>
                  <w:vAlign w:val="center"/>
                </w:tcPr>
                <w:p w14:paraId="2EDFC671">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2F26CD5F">
                  <w:pPr>
                    <w:spacing w:after="0" w:line="252" w:lineRule="auto"/>
                  </w:pPr>
                  <w:r>
                    <w:rPr>
                      <w:sz w:val="20"/>
                    </w:rPr>
                    <w:t>Từ chối đăng nhập và hiển thị thông báo chung khi thông tin không hợp lệ.</w:t>
                  </w:r>
                </w:p>
              </w:tc>
            </w:tr>
            <w:tr w14:paraId="010449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00A7C4FA">
                  <w:pPr>
                    <w:spacing w:after="0" w:line="252" w:lineRule="auto"/>
                    <w:jc w:val="center"/>
                  </w:pPr>
                  <w:r>
                    <w:rPr>
                      <w:sz w:val="20"/>
                    </w:rPr>
                    <w:t>5c</w:t>
                  </w:r>
                </w:p>
              </w:tc>
              <w:tc>
                <w:tcPr>
                  <w:tcW w:w="1701" w:type="dxa"/>
                  <w:tcMar>
                    <w:top w:w="70" w:type="dxa"/>
                    <w:left w:w="80" w:type="dxa"/>
                    <w:bottom w:w="70" w:type="dxa"/>
                    <w:right w:w="80" w:type="dxa"/>
                  </w:tcMar>
                  <w:vAlign w:val="center"/>
                </w:tcPr>
                <w:p w14:paraId="4B9E7A07">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23CA9473">
                  <w:pPr>
                    <w:spacing w:after="0" w:line="252" w:lineRule="auto"/>
                  </w:pPr>
                  <w:r>
                    <w:rPr>
                      <w:sz w:val="20"/>
                    </w:rPr>
                    <w:t>Từ chối đăng nhập khi tài khoản đã ngừng hoạt động.</w:t>
                  </w:r>
                </w:p>
              </w:tc>
            </w:tr>
          </w:tbl>
          <w:p w14:paraId="428930C4">
            <w:pPr>
              <w:spacing w:after="0" w:line="252" w:lineRule="auto"/>
            </w:pPr>
          </w:p>
        </w:tc>
      </w:tr>
      <w:tr w14:paraId="21FC23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44CD89A4">
            <w:pPr>
              <w:spacing w:after="0" w:line="252" w:lineRule="auto"/>
            </w:pPr>
            <w:r>
              <w:rPr>
                <w:sz w:val="21"/>
              </w:rPr>
              <w:t>Hậu điều kiện</w:t>
            </w:r>
          </w:p>
        </w:tc>
        <w:tc>
          <w:tcPr>
            <w:tcW w:w="6690" w:type="dxa"/>
            <w:gridSpan w:val="3"/>
            <w:tcMar>
              <w:top w:w="70" w:type="dxa"/>
              <w:left w:w="80" w:type="dxa"/>
              <w:bottom w:w="70" w:type="dxa"/>
              <w:right w:w="80" w:type="dxa"/>
            </w:tcMar>
            <w:vAlign w:val="center"/>
          </w:tcPr>
          <w:p w14:paraId="11FBEF59">
            <w:pPr>
              <w:spacing w:after="0" w:line="252" w:lineRule="auto"/>
            </w:pPr>
            <w:r>
              <w:rPr>
                <w:sz w:val="21"/>
              </w:rPr>
              <w:t>Người dùng có phiên đăng nhập hợp lệ hoặc vẫn ở trạng thái chưa đăng nhập.</w:t>
            </w:r>
          </w:p>
        </w:tc>
      </w:tr>
      <w:tr w14:paraId="5B61A1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4568AC64">
            <w:pPr>
              <w:spacing w:after="0" w:line="252" w:lineRule="auto"/>
            </w:pPr>
            <w:r>
              <w:rPr>
                <w:sz w:val="21"/>
              </w:rPr>
              <w:t>Quy tắc nghiệp vụ</w:t>
            </w:r>
          </w:p>
        </w:tc>
        <w:tc>
          <w:tcPr>
            <w:tcW w:w="6690" w:type="dxa"/>
            <w:gridSpan w:val="3"/>
            <w:tcMar>
              <w:top w:w="70" w:type="dxa"/>
              <w:left w:w="80" w:type="dxa"/>
              <w:bottom w:w="70" w:type="dxa"/>
              <w:right w:w="80" w:type="dxa"/>
            </w:tcMar>
            <w:vAlign w:val="center"/>
          </w:tcPr>
          <w:p w14:paraId="1B207339">
            <w:pPr>
              <w:spacing w:after="0" w:line="252" w:lineRule="auto"/>
            </w:pPr>
            <w:r>
              <w:rPr>
                <w:sz w:val="21"/>
              </w:rPr>
              <w:t>BR-UC01-001, BR-UC01-002, BR-UC01-003</w:t>
            </w:r>
          </w:p>
        </w:tc>
      </w:tr>
    </w:tbl>
    <w:p w14:paraId="1ACCC434">
      <w:pPr>
        <w:spacing w:after="0"/>
      </w:pPr>
    </w:p>
    <w:p w14:paraId="53B39979">
      <w:pPr>
        <w:pStyle w:val="4"/>
        <w:spacing w:before="160" w:after="100"/>
        <w:rPr>
          <w:rFonts w:hint="default"/>
          <w:lang w:val="en-US"/>
        </w:rPr>
      </w:pPr>
      <w:r>
        <w:rPr>
          <w:rFonts w:ascii="Times New Roman" w:hAnsi="Times New Roman" w:eastAsia="Times New Roman"/>
          <w:b w:val="0"/>
          <w:sz w:val="22"/>
          <w:lang w:val="en-US"/>
        </w:rPr>
        <w:t>3.1.2. Yêu cầu chức năng</w:t>
      </w:r>
    </w:p>
    <w:tbl>
      <w:tblPr>
        <w:tblStyle w:val="12"/>
        <w:tblW w:w="0" w:type="auto"/>
        <w:jc w:val="center"/>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Layout w:type="fixed"/>
        <w:tblCellMar>
          <w:top w:w="0" w:type="dxa"/>
          <w:left w:w="108" w:type="dxa"/>
          <w:bottom w:w="0" w:type="dxa"/>
          <w:right w:w="108" w:type="dxa"/>
        </w:tblCellMar>
      </w:tblPr>
      <w:tblGrid>
        <w:gridCol w:w="8845"/>
      </w:tblGrid>
      <w:tr w14:paraId="6C68971A">
        <w:tblPrEx>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CellMar>
            <w:top w:w="0" w:type="dxa"/>
            <w:left w:w="108" w:type="dxa"/>
            <w:bottom w:w="0" w:type="dxa"/>
            <w:right w:w="108" w:type="dxa"/>
          </w:tblCellMar>
        </w:tblPrEx>
        <w:trPr>
          <w:jc w:val="center"/>
        </w:trPr>
        <w:tc>
          <w:tcPr>
            <w:tcW w:w="8845" w:type="dxa"/>
            <w:shd w:val="clear" w:color="auto" w:fill="EEF5FA"/>
          </w:tcPr>
          <w:p w14:paraId="4C29B514">
            <w:r>
              <w:rPr>
                <w:b/>
                <w:color w:val="244A64"/>
              </w:rPr>
              <w:t>Yêu cầu chức năng</w:t>
            </w:r>
          </w:p>
          <w:p w14:paraId="1DCAB809">
            <w:pPr>
              <w:pStyle w:val="23"/>
              <w:spacing w:after="20"/>
            </w:pPr>
            <w:r>
              <w:rPr>
                <w:sz w:val="21"/>
              </w:rPr>
              <w:t>Cho phép người dùng đang hoạt động đăng nhập bằng email và mật khẩu hợp lệ.</w:t>
            </w:r>
          </w:p>
          <w:p w14:paraId="1C916EA2">
            <w:pPr>
              <w:pStyle w:val="23"/>
              <w:spacing w:after="20"/>
            </w:pPr>
            <w:r>
              <w:rPr>
                <w:sz w:val="21"/>
              </w:rPr>
              <w:t>Cho phép người dùng đăng xuất và kết thúc phiên hiện tại.</w:t>
            </w:r>
          </w:p>
          <w:p w14:paraId="70A72A91">
            <w:pPr>
              <w:pStyle w:val="23"/>
              <w:spacing w:after="20"/>
            </w:pPr>
            <w:r>
              <w:rPr>
                <w:sz w:val="21"/>
              </w:rPr>
              <w:t>Chỉ hiển thị chức năng phù hợp với vai trò của người dùng.</w:t>
            </w:r>
          </w:p>
        </w:tc>
      </w:tr>
    </w:tbl>
    <w:p w14:paraId="2AE10FDC">
      <w:pPr>
        <w:spacing w:after="0"/>
      </w:pPr>
    </w:p>
    <w:p w14:paraId="6E157BC2">
      <w:pPr>
        <w:pStyle w:val="4"/>
        <w:spacing w:before="160" w:after="100"/>
        <w:rPr>
          <w:rFonts w:hint="default"/>
          <w:lang w:val="en-US"/>
        </w:rPr>
      </w:pPr>
      <w:r>
        <w:rPr>
          <w:rFonts w:ascii="Times New Roman" w:hAnsi="Times New Roman" w:eastAsia="Times New Roman"/>
          <w:b w:val="0"/>
          <w:sz w:val="22"/>
          <w:lang w:val="en-US"/>
        </w:rPr>
        <w:t>3.1.3. Quy tắc nghiệp vụ</w:t>
      </w:r>
    </w:p>
    <w:p w14:paraId="32150247">
      <w:pPr>
        <w:spacing w:after="40"/>
        <w:ind w:left="227"/>
      </w:pPr>
      <w:r>
        <w:rPr>
          <w:b/>
          <w:color w:val="244A64"/>
          <w:sz w:val="21"/>
        </w:rPr>
        <w:t xml:space="preserve">BR-UC01-001: </w:t>
      </w:r>
      <w:r>
        <w:rPr>
          <w:sz w:val="21"/>
        </w:rPr>
        <w:t>Email và mật khẩu là các trường bắt buộc.</w:t>
      </w:r>
    </w:p>
    <w:p w14:paraId="02C7DA5B">
      <w:pPr>
        <w:spacing w:after="40"/>
        <w:ind w:left="227"/>
      </w:pPr>
      <w:r>
        <w:rPr>
          <w:b/>
          <w:color w:val="244A64"/>
          <w:sz w:val="21"/>
        </w:rPr>
        <w:t xml:space="preserve">BR-UC01-002: </w:t>
      </w:r>
      <w:r>
        <w:rPr>
          <w:sz w:val="21"/>
        </w:rPr>
        <w:t>Tài khoản ngừng hoạt động không được đăng nhập.</w:t>
      </w:r>
    </w:p>
    <w:p w14:paraId="4EDAF1DB">
      <w:pPr>
        <w:spacing w:after="40"/>
        <w:ind w:left="227"/>
      </w:pPr>
      <w:r>
        <w:rPr>
          <w:b/>
          <w:color w:val="244A64"/>
          <w:sz w:val="21"/>
        </w:rPr>
        <w:t xml:space="preserve">BR-UC01-003: </w:t>
      </w:r>
      <w:r>
        <w:rPr>
          <w:sz w:val="21"/>
        </w:rPr>
        <w:t>Thông báo đăng nhập thất bại không chỉ rõ email hay mật khẩu nào sai.</w:t>
      </w:r>
    </w:p>
    <w:p w14:paraId="3ACBF33A">
      <w:pPr>
        <w:pStyle w:val="4"/>
        <w:spacing w:before="160" w:after="100"/>
        <w:rPr>
          <w:rFonts w:hint="default"/>
          <w:lang w:val="en-US"/>
        </w:rPr>
      </w:pPr>
      <w:r>
        <w:rPr>
          <w:rFonts w:ascii="Times New Roman" w:hAnsi="Times New Roman" w:eastAsia="Times New Roman"/>
          <w:b w:val="0"/>
          <w:sz w:val="22"/>
          <w:lang w:val="en-US"/>
        </w:rPr>
        <w:t>3.1.4. Dữ liệu liên quan</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835"/>
        <w:gridCol w:w="6010"/>
      </w:tblGrid>
      <w:tr w14:paraId="38125743">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835" w:type="dxa"/>
            <w:shd w:val="clear" w:color="auto" w:fill="D9EAF7"/>
            <w:tcMar>
              <w:top w:w="70" w:type="dxa"/>
              <w:left w:w="80" w:type="dxa"/>
              <w:bottom w:w="70" w:type="dxa"/>
              <w:right w:w="80" w:type="dxa"/>
            </w:tcMar>
            <w:vAlign w:val="center"/>
          </w:tcPr>
          <w:p w14:paraId="2D379A5E">
            <w:pPr>
              <w:spacing w:after="0" w:line="252" w:lineRule="auto"/>
              <w:jc w:val="center"/>
            </w:pPr>
            <w:r>
              <w:rPr>
                <w:sz w:val="19"/>
              </w:rPr>
              <w:t>Bảng/Thực thể</w:t>
            </w:r>
          </w:p>
        </w:tc>
        <w:tc>
          <w:tcPr>
            <w:tcW w:w="6010" w:type="dxa"/>
            <w:shd w:val="clear" w:color="auto" w:fill="D9EAF7"/>
            <w:tcMar>
              <w:top w:w="70" w:type="dxa"/>
              <w:left w:w="80" w:type="dxa"/>
              <w:bottom w:w="70" w:type="dxa"/>
              <w:right w:w="80" w:type="dxa"/>
            </w:tcMar>
            <w:vAlign w:val="center"/>
          </w:tcPr>
          <w:p w14:paraId="6A58FDBB">
            <w:pPr>
              <w:spacing w:after="0" w:line="252" w:lineRule="auto"/>
              <w:jc w:val="center"/>
            </w:pPr>
            <w:r>
              <w:rPr>
                <w:sz w:val="19"/>
              </w:rPr>
              <w:t>Mối quan hệ và mục đích</w:t>
            </w:r>
          </w:p>
        </w:tc>
      </w:tr>
      <w:tr w14:paraId="17097D29">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02934C33">
            <w:pPr>
              <w:spacing w:after="0" w:line="252" w:lineRule="auto"/>
            </w:pPr>
            <w:r>
              <w:rPr>
                <w:sz w:val="19"/>
              </w:rPr>
              <w:t>User</w:t>
            </w:r>
          </w:p>
        </w:tc>
        <w:tc>
          <w:tcPr>
            <w:tcW w:w="6010" w:type="dxa"/>
            <w:tcMar>
              <w:top w:w="70" w:type="dxa"/>
              <w:left w:w="80" w:type="dxa"/>
              <w:bottom w:w="70" w:type="dxa"/>
              <w:right w:w="80" w:type="dxa"/>
            </w:tcMar>
            <w:vAlign w:val="center"/>
          </w:tcPr>
          <w:p w14:paraId="2FAEB5AB">
            <w:pPr>
              <w:spacing w:after="0" w:line="252" w:lineRule="auto"/>
            </w:pPr>
            <w:r>
              <w:rPr>
                <w:sz w:val="19"/>
              </w:rPr>
              <w:t>Lưu tài khoản, email, mật khẩu mã hóa, vai trò và trạng thái hoạt động.</w:t>
            </w:r>
          </w:p>
        </w:tc>
      </w:tr>
    </w:tbl>
    <w:p w14:paraId="4B477469">
      <w:pPr>
        <w:spacing w:after="0"/>
      </w:pPr>
    </w:p>
    <w:p w14:paraId="3BE65A88">
      <w:pPr>
        <w:pStyle w:val="2"/>
        <w:spacing w:before="200" w:after="100"/>
        <w:rPr>
          <w:rFonts w:ascii="Times New Roman" w:hAnsi="Times New Roman" w:eastAsia="Times New Roman"/>
          <w:b w:val="0"/>
          <w:sz w:val="22"/>
          <w:lang w:val="en-US"/>
        </w:rPr>
      </w:pPr>
    </w:p>
    <w:p w14:paraId="08A2A273">
      <w:pPr>
        <w:pStyle w:val="4"/>
        <w:bidi w:val="0"/>
        <w:rPr>
          <w:lang w:val="en-US"/>
        </w:rPr>
      </w:pPr>
      <w:r>
        <w:rPr>
          <w:lang w:val="en-US"/>
        </w:rPr>
        <w:t>3.1.5. Mockup</w:t>
      </w:r>
    </w:p>
    <w:p w14:paraId="52F91762">
      <w:pPr>
        <w:pStyle w:val="3"/>
        <w:spacing w:before="160" w:after="100"/>
      </w:pPr>
    </w:p>
    <w:tbl>
      <w:tblPr>
        <w:tblStyle w:val="12"/>
        <w:tblW w:w="0" w:type="auto"/>
        <w:jc w:val="center"/>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Layout w:type="fixed"/>
        <w:tblCellMar>
          <w:top w:w="0" w:type="dxa"/>
          <w:left w:w="108" w:type="dxa"/>
          <w:bottom w:w="0" w:type="dxa"/>
          <w:right w:w="108" w:type="dxa"/>
        </w:tblCellMar>
      </w:tblPr>
      <w:tblGrid>
        <w:gridCol w:w="8845"/>
      </w:tblGrid>
      <w:tr w14:paraId="5C6A02E1">
        <w:tblPrEx>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CellMar>
            <w:top w:w="0" w:type="dxa"/>
            <w:left w:w="108" w:type="dxa"/>
            <w:bottom w:w="0" w:type="dxa"/>
            <w:right w:w="108" w:type="dxa"/>
          </w:tblCellMar>
        </w:tblPrEx>
        <w:trPr>
          <w:cantSplit/>
          <w:jc w:val="center"/>
        </w:trPr>
        <w:tc>
          <w:tcPr>
            <w:tcW w:w="8845" w:type="dxa"/>
            <w:shd w:val="clear" w:color="auto" w:fill="F4F7F8"/>
            <w:tcMar>
              <w:top w:w="120" w:type="dxa"/>
              <w:left w:w="120" w:type="dxa"/>
              <w:bottom w:w="120" w:type="dxa"/>
              <w:right w:w="120" w:type="dxa"/>
            </w:tcMar>
          </w:tcPr>
          <w:p w14:paraId="3E2D6645">
            <w:pPr>
              <w:jc w:val="center"/>
            </w:pPr>
            <w:r>
              <w:rPr>
                <w:b/>
                <w:color w:val="244A64"/>
              </w:rPr>
              <w:t>MOCKUP - MÀN HÌNH ĐĂNG NHẬP</w:t>
            </w:r>
          </w:p>
          <w:p w14:paraId="06D7D6F3">
            <w:pPr>
              <w:jc w:val="center"/>
            </w:pPr>
            <w:r>
              <w:rPr>
                <w:i/>
                <w:color w:val="555555"/>
                <w:sz w:val="20"/>
              </w:rPr>
              <w:t>Chèn hình/mockup đã được duyệt tại đây. Mockup là minh họa yêu cầu, không mặc định là thiết kế cuối cùng tuyệt đối.</w:t>
            </w:r>
          </w:p>
          <w:p w14:paraId="586B76C7">
            <w:pPr>
              <w:spacing w:after="0"/>
            </w:pPr>
            <w:r>
              <w:t xml:space="preserve"> </w:t>
            </w:r>
          </w:p>
          <w:p w14:paraId="479384E0">
            <w:pPr>
              <w:spacing w:after="0"/>
            </w:pPr>
            <w:r>
              <w:t xml:space="preserve"> </w:t>
            </w:r>
          </w:p>
          <w:p w14:paraId="1BE7F2CD">
            <w:pPr>
              <w:spacing w:after="0"/>
            </w:pPr>
            <w:r>
              <w:t xml:space="preserve"> </w:t>
            </w:r>
          </w:p>
        </w:tc>
      </w:tr>
    </w:tbl>
    <w:p w14:paraId="3874D3FA">
      <w:pPr>
        <w:spacing w:after="0"/>
      </w:pPr>
    </w:p>
    <w:p w14:paraId="58919180">
      <w:pPr>
        <w:pStyle w:val="4"/>
        <w:spacing w:before="160" w:after="100"/>
      </w:pPr>
      <w:r>
        <w:rPr>
          <w:rFonts w:ascii="Times New Roman" w:hAnsi="Times New Roman" w:eastAsia="Times New Roman"/>
          <w:b w:val="0"/>
          <w:sz w:val="22"/>
        </w:rPr>
        <w:t>Mô tả trường dữ liệu</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1701"/>
        <w:gridCol w:w="1644"/>
        <w:gridCol w:w="963"/>
        <w:gridCol w:w="2381"/>
        <w:gridCol w:w="2154"/>
      </w:tblGrid>
      <w:tr w14:paraId="091C6418">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1701" w:type="dxa"/>
            <w:shd w:val="clear" w:color="auto" w:fill="D9EAF7"/>
            <w:tcMar>
              <w:top w:w="70" w:type="dxa"/>
              <w:left w:w="80" w:type="dxa"/>
              <w:bottom w:w="70" w:type="dxa"/>
              <w:right w:w="80" w:type="dxa"/>
            </w:tcMar>
            <w:vAlign w:val="center"/>
          </w:tcPr>
          <w:p w14:paraId="464AE28D">
            <w:pPr>
              <w:spacing w:after="0" w:line="252" w:lineRule="auto"/>
              <w:jc w:val="center"/>
            </w:pPr>
            <w:r>
              <w:rPr>
                <w:sz w:val="17"/>
              </w:rPr>
              <w:t>Trường</w:t>
            </w:r>
          </w:p>
        </w:tc>
        <w:tc>
          <w:tcPr>
            <w:tcW w:w="1644" w:type="dxa"/>
            <w:shd w:val="clear" w:color="auto" w:fill="D9EAF7"/>
            <w:tcMar>
              <w:top w:w="70" w:type="dxa"/>
              <w:left w:w="80" w:type="dxa"/>
              <w:bottom w:w="70" w:type="dxa"/>
              <w:right w:w="80" w:type="dxa"/>
            </w:tcMar>
            <w:vAlign w:val="center"/>
          </w:tcPr>
          <w:p w14:paraId="44B927FA">
            <w:pPr>
              <w:spacing w:after="0" w:line="252" w:lineRule="auto"/>
              <w:jc w:val="center"/>
            </w:pPr>
            <w:r>
              <w:rPr>
                <w:sz w:val="17"/>
              </w:rPr>
              <w:t>Kiểu dữ liệu/Control</w:t>
            </w:r>
          </w:p>
        </w:tc>
        <w:tc>
          <w:tcPr>
            <w:tcW w:w="963" w:type="dxa"/>
            <w:shd w:val="clear" w:color="auto" w:fill="D9EAF7"/>
            <w:tcMar>
              <w:top w:w="70" w:type="dxa"/>
              <w:left w:w="80" w:type="dxa"/>
              <w:bottom w:w="70" w:type="dxa"/>
              <w:right w:w="80" w:type="dxa"/>
            </w:tcMar>
            <w:vAlign w:val="center"/>
          </w:tcPr>
          <w:p w14:paraId="763D3B36">
            <w:pPr>
              <w:spacing w:after="0" w:line="252" w:lineRule="auto"/>
              <w:jc w:val="center"/>
            </w:pPr>
            <w:r>
              <w:rPr>
                <w:sz w:val="17"/>
              </w:rPr>
              <w:t>Bắt buộc</w:t>
            </w:r>
          </w:p>
        </w:tc>
        <w:tc>
          <w:tcPr>
            <w:tcW w:w="2381" w:type="dxa"/>
            <w:shd w:val="clear" w:color="auto" w:fill="D9EAF7"/>
            <w:tcMar>
              <w:top w:w="70" w:type="dxa"/>
              <w:left w:w="80" w:type="dxa"/>
              <w:bottom w:w="70" w:type="dxa"/>
              <w:right w:w="80" w:type="dxa"/>
            </w:tcMar>
            <w:vAlign w:val="center"/>
          </w:tcPr>
          <w:p w14:paraId="02E95ED4">
            <w:pPr>
              <w:spacing w:after="0" w:line="252" w:lineRule="auto"/>
              <w:jc w:val="center"/>
            </w:pPr>
            <w:r>
              <w:rPr>
                <w:sz w:val="17"/>
              </w:rPr>
              <w:t>Validation/Quy tắc</w:t>
            </w:r>
          </w:p>
        </w:tc>
        <w:tc>
          <w:tcPr>
            <w:tcW w:w="2154" w:type="dxa"/>
            <w:shd w:val="clear" w:color="auto" w:fill="D9EAF7"/>
            <w:tcMar>
              <w:top w:w="70" w:type="dxa"/>
              <w:left w:w="80" w:type="dxa"/>
              <w:bottom w:w="70" w:type="dxa"/>
              <w:right w:w="80" w:type="dxa"/>
            </w:tcMar>
            <w:vAlign w:val="center"/>
          </w:tcPr>
          <w:p w14:paraId="3C1A27C9">
            <w:pPr>
              <w:spacing w:after="0" w:line="252" w:lineRule="auto"/>
              <w:jc w:val="center"/>
            </w:pPr>
            <w:r>
              <w:rPr>
                <w:sz w:val="17"/>
              </w:rPr>
              <w:t>Mô tả</w:t>
            </w:r>
          </w:p>
        </w:tc>
      </w:tr>
      <w:tr w14:paraId="7542A8EA">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1D563B97">
            <w:pPr>
              <w:spacing w:after="0" w:line="252" w:lineRule="auto"/>
            </w:pPr>
            <w:r>
              <w:rPr>
                <w:sz w:val="17"/>
              </w:rPr>
              <w:t>Email</w:t>
            </w:r>
          </w:p>
        </w:tc>
        <w:tc>
          <w:tcPr>
            <w:tcW w:w="1644" w:type="dxa"/>
            <w:tcMar>
              <w:top w:w="70" w:type="dxa"/>
              <w:left w:w="80" w:type="dxa"/>
              <w:bottom w:w="70" w:type="dxa"/>
              <w:right w:w="80" w:type="dxa"/>
            </w:tcMar>
            <w:vAlign w:val="center"/>
          </w:tcPr>
          <w:p w14:paraId="637AFACE">
            <w:pPr>
              <w:spacing w:after="0" w:line="252" w:lineRule="auto"/>
            </w:pPr>
            <w:r>
              <w:rPr>
                <w:sz w:val="17"/>
              </w:rPr>
              <w:t>Email</w:t>
            </w:r>
          </w:p>
        </w:tc>
        <w:tc>
          <w:tcPr>
            <w:tcW w:w="963" w:type="dxa"/>
            <w:tcMar>
              <w:top w:w="70" w:type="dxa"/>
              <w:left w:w="80" w:type="dxa"/>
              <w:bottom w:w="70" w:type="dxa"/>
              <w:right w:w="80" w:type="dxa"/>
            </w:tcMar>
            <w:vAlign w:val="center"/>
          </w:tcPr>
          <w:p w14:paraId="5138CAD3">
            <w:pPr>
              <w:spacing w:after="0" w:line="252" w:lineRule="auto"/>
            </w:pPr>
            <w:r>
              <w:rPr>
                <w:sz w:val="17"/>
              </w:rPr>
              <w:t>Có</w:t>
            </w:r>
          </w:p>
        </w:tc>
        <w:tc>
          <w:tcPr>
            <w:tcW w:w="2381" w:type="dxa"/>
            <w:tcMar>
              <w:top w:w="70" w:type="dxa"/>
              <w:left w:w="80" w:type="dxa"/>
              <w:bottom w:w="70" w:type="dxa"/>
              <w:right w:w="80" w:type="dxa"/>
            </w:tcMar>
            <w:vAlign w:val="center"/>
          </w:tcPr>
          <w:p w14:paraId="75701F80">
            <w:pPr>
              <w:spacing w:after="0" w:line="252" w:lineRule="auto"/>
            </w:pPr>
            <w:r>
              <w:rPr>
                <w:sz w:val="17"/>
              </w:rPr>
              <w:t>Đúng định dạng email</w:t>
            </w:r>
          </w:p>
        </w:tc>
        <w:tc>
          <w:tcPr>
            <w:tcW w:w="2154" w:type="dxa"/>
            <w:tcMar>
              <w:top w:w="70" w:type="dxa"/>
              <w:left w:w="80" w:type="dxa"/>
              <w:bottom w:w="70" w:type="dxa"/>
              <w:right w:w="80" w:type="dxa"/>
            </w:tcMar>
            <w:vAlign w:val="center"/>
          </w:tcPr>
          <w:p w14:paraId="1CB6C93C">
            <w:pPr>
              <w:spacing w:after="0" w:line="252" w:lineRule="auto"/>
            </w:pPr>
            <w:r>
              <w:rPr>
                <w:sz w:val="17"/>
              </w:rPr>
              <w:t>Tên đăng nhập.</w:t>
            </w:r>
          </w:p>
        </w:tc>
      </w:tr>
      <w:tr w14:paraId="1898320C">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3422FB34">
            <w:pPr>
              <w:spacing w:after="0" w:line="252" w:lineRule="auto"/>
            </w:pPr>
            <w:r>
              <w:rPr>
                <w:sz w:val="17"/>
              </w:rPr>
              <w:t>Mật khẩu</w:t>
            </w:r>
          </w:p>
        </w:tc>
        <w:tc>
          <w:tcPr>
            <w:tcW w:w="1644" w:type="dxa"/>
            <w:tcMar>
              <w:top w:w="70" w:type="dxa"/>
              <w:left w:w="80" w:type="dxa"/>
              <w:bottom w:w="70" w:type="dxa"/>
              <w:right w:w="80" w:type="dxa"/>
            </w:tcMar>
            <w:vAlign w:val="center"/>
          </w:tcPr>
          <w:p w14:paraId="0FB9798D">
            <w:pPr>
              <w:spacing w:after="0" w:line="252" w:lineRule="auto"/>
            </w:pPr>
            <w:r>
              <w:rPr>
                <w:sz w:val="17"/>
              </w:rPr>
              <w:t>Password</w:t>
            </w:r>
          </w:p>
        </w:tc>
        <w:tc>
          <w:tcPr>
            <w:tcW w:w="963" w:type="dxa"/>
            <w:tcMar>
              <w:top w:w="70" w:type="dxa"/>
              <w:left w:w="80" w:type="dxa"/>
              <w:bottom w:w="70" w:type="dxa"/>
              <w:right w:w="80" w:type="dxa"/>
            </w:tcMar>
            <w:vAlign w:val="center"/>
          </w:tcPr>
          <w:p w14:paraId="247CADE4">
            <w:pPr>
              <w:spacing w:after="0" w:line="252" w:lineRule="auto"/>
            </w:pPr>
            <w:r>
              <w:rPr>
                <w:sz w:val="17"/>
              </w:rPr>
              <w:t>Có</w:t>
            </w:r>
          </w:p>
        </w:tc>
        <w:tc>
          <w:tcPr>
            <w:tcW w:w="2381" w:type="dxa"/>
            <w:tcMar>
              <w:top w:w="70" w:type="dxa"/>
              <w:left w:w="80" w:type="dxa"/>
              <w:bottom w:w="70" w:type="dxa"/>
              <w:right w:w="80" w:type="dxa"/>
            </w:tcMar>
            <w:vAlign w:val="center"/>
          </w:tcPr>
          <w:p w14:paraId="0AFCE67C">
            <w:pPr>
              <w:spacing w:after="0" w:line="252" w:lineRule="auto"/>
            </w:pPr>
            <w:r>
              <w:rPr>
                <w:sz w:val="17"/>
              </w:rPr>
              <w:t>Không để trống</w:t>
            </w:r>
          </w:p>
        </w:tc>
        <w:tc>
          <w:tcPr>
            <w:tcW w:w="2154" w:type="dxa"/>
            <w:tcMar>
              <w:top w:w="70" w:type="dxa"/>
              <w:left w:w="80" w:type="dxa"/>
              <w:bottom w:w="70" w:type="dxa"/>
              <w:right w:w="80" w:type="dxa"/>
            </w:tcMar>
            <w:vAlign w:val="center"/>
          </w:tcPr>
          <w:p w14:paraId="211BEFF1">
            <w:pPr>
              <w:spacing w:after="0" w:line="252" w:lineRule="auto"/>
            </w:pPr>
            <w:r>
              <w:rPr>
                <w:sz w:val="17"/>
              </w:rPr>
              <w:t>Mật khẩu đăng nhập.</w:t>
            </w:r>
          </w:p>
        </w:tc>
      </w:tr>
    </w:tbl>
    <w:p w14:paraId="6088368E">
      <w:pPr>
        <w:spacing w:after="0"/>
      </w:pPr>
    </w:p>
    <w:p w14:paraId="268718B0">
      <w:pPr>
        <w:pStyle w:val="4"/>
        <w:spacing w:before="160" w:after="100"/>
      </w:pPr>
      <w:r>
        <w:rPr>
          <w:rFonts w:ascii="Times New Roman" w:hAnsi="Times New Roman" w:eastAsia="Times New Roman"/>
          <w:b w:val="0"/>
          <w:sz w:val="22"/>
        </w:rPr>
        <w:t>Hành động và phản hồi hệ thống</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268"/>
        <w:gridCol w:w="2494"/>
        <w:gridCol w:w="4082"/>
      </w:tblGrid>
      <w:tr w14:paraId="14EA7FDC">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268" w:type="dxa"/>
            <w:shd w:val="clear" w:color="auto" w:fill="D9EAF7"/>
            <w:tcMar>
              <w:top w:w="70" w:type="dxa"/>
              <w:left w:w="80" w:type="dxa"/>
              <w:bottom w:w="70" w:type="dxa"/>
              <w:right w:w="80" w:type="dxa"/>
            </w:tcMar>
            <w:vAlign w:val="center"/>
          </w:tcPr>
          <w:p w14:paraId="6720CA3B">
            <w:pPr>
              <w:spacing w:after="0" w:line="252" w:lineRule="auto"/>
              <w:jc w:val="center"/>
            </w:pPr>
            <w:r>
              <w:rPr>
                <w:sz w:val="18"/>
              </w:rPr>
              <w:t>Hành động</w:t>
            </w:r>
          </w:p>
        </w:tc>
        <w:tc>
          <w:tcPr>
            <w:tcW w:w="2494" w:type="dxa"/>
            <w:shd w:val="clear" w:color="auto" w:fill="D9EAF7"/>
            <w:tcMar>
              <w:top w:w="70" w:type="dxa"/>
              <w:left w:w="80" w:type="dxa"/>
              <w:bottom w:w="70" w:type="dxa"/>
              <w:right w:w="80" w:type="dxa"/>
            </w:tcMar>
            <w:vAlign w:val="center"/>
          </w:tcPr>
          <w:p w14:paraId="1F737513">
            <w:pPr>
              <w:spacing w:after="0" w:line="252" w:lineRule="auto"/>
              <w:jc w:val="center"/>
            </w:pPr>
            <w:r>
              <w:rPr>
                <w:sz w:val="18"/>
              </w:rPr>
              <w:t>Điều kiện</w:t>
            </w:r>
          </w:p>
        </w:tc>
        <w:tc>
          <w:tcPr>
            <w:tcW w:w="4082" w:type="dxa"/>
            <w:shd w:val="clear" w:color="auto" w:fill="D9EAF7"/>
            <w:tcMar>
              <w:top w:w="70" w:type="dxa"/>
              <w:left w:w="80" w:type="dxa"/>
              <w:bottom w:w="70" w:type="dxa"/>
              <w:right w:w="80" w:type="dxa"/>
            </w:tcMar>
            <w:vAlign w:val="center"/>
          </w:tcPr>
          <w:p w14:paraId="1E489C0D">
            <w:pPr>
              <w:spacing w:after="0" w:line="252" w:lineRule="auto"/>
              <w:jc w:val="center"/>
            </w:pPr>
            <w:r>
              <w:rPr>
                <w:sz w:val="18"/>
              </w:rPr>
              <w:t>Phản hồi hệ thống</w:t>
            </w:r>
          </w:p>
        </w:tc>
      </w:tr>
      <w:tr w14:paraId="696772F4">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26C7A937">
            <w:pPr>
              <w:spacing w:after="0" w:line="252" w:lineRule="auto"/>
            </w:pPr>
            <w:r>
              <w:rPr>
                <w:sz w:val="18"/>
              </w:rPr>
              <w:t>Nhấn “Đăng nhập”</w:t>
            </w:r>
          </w:p>
        </w:tc>
        <w:tc>
          <w:tcPr>
            <w:tcW w:w="2494" w:type="dxa"/>
            <w:tcMar>
              <w:top w:w="70" w:type="dxa"/>
              <w:left w:w="80" w:type="dxa"/>
              <w:bottom w:w="70" w:type="dxa"/>
              <w:right w:w="80" w:type="dxa"/>
            </w:tcMar>
            <w:vAlign w:val="center"/>
          </w:tcPr>
          <w:p w14:paraId="4C4FEB7C">
            <w:pPr>
              <w:spacing w:after="0" w:line="252" w:lineRule="auto"/>
            </w:pPr>
            <w:r>
              <w:rPr>
                <w:sz w:val="18"/>
              </w:rPr>
              <w:t>Dữ liệu hợp lệ</w:t>
            </w:r>
          </w:p>
        </w:tc>
        <w:tc>
          <w:tcPr>
            <w:tcW w:w="4082" w:type="dxa"/>
            <w:tcMar>
              <w:top w:w="70" w:type="dxa"/>
              <w:left w:w="80" w:type="dxa"/>
              <w:bottom w:w="70" w:type="dxa"/>
              <w:right w:w="80" w:type="dxa"/>
            </w:tcMar>
            <w:vAlign w:val="center"/>
          </w:tcPr>
          <w:p w14:paraId="5903BD4A">
            <w:pPr>
              <w:spacing w:after="0" w:line="252" w:lineRule="auto"/>
            </w:pPr>
            <w:r>
              <w:rPr>
                <w:sz w:val="18"/>
              </w:rPr>
              <w:t>Tạo phiên và chuyển đến trang phù hợp.</w:t>
            </w:r>
          </w:p>
        </w:tc>
      </w:tr>
      <w:tr w14:paraId="0107DB9F">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5E4CEBBF">
            <w:pPr>
              <w:spacing w:after="0" w:line="252" w:lineRule="auto"/>
            </w:pPr>
            <w:r>
              <w:rPr>
                <w:sz w:val="18"/>
              </w:rPr>
              <w:t>Nhấn “Đăng nhập”</w:t>
            </w:r>
          </w:p>
        </w:tc>
        <w:tc>
          <w:tcPr>
            <w:tcW w:w="2494" w:type="dxa"/>
            <w:tcMar>
              <w:top w:w="70" w:type="dxa"/>
              <w:left w:w="80" w:type="dxa"/>
              <w:bottom w:w="70" w:type="dxa"/>
              <w:right w:w="80" w:type="dxa"/>
            </w:tcMar>
            <w:vAlign w:val="center"/>
          </w:tcPr>
          <w:p w14:paraId="5DB6FE68">
            <w:pPr>
              <w:spacing w:after="0" w:line="252" w:lineRule="auto"/>
            </w:pPr>
            <w:r>
              <w:rPr>
                <w:sz w:val="18"/>
              </w:rPr>
              <w:t>Dữ liệu thiếu hoặc không hợp lệ</w:t>
            </w:r>
          </w:p>
        </w:tc>
        <w:tc>
          <w:tcPr>
            <w:tcW w:w="4082" w:type="dxa"/>
            <w:tcMar>
              <w:top w:w="70" w:type="dxa"/>
              <w:left w:w="80" w:type="dxa"/>
              <w:bottom w:w="70" w:type="dxa"/>
              <w:right w:w="80" w:type="dxa"/>
            </w:tcMar>
            <w:vAlign w:val="center"/>
          </w:tcPr>
          <w:p w14:paraId="3EDB97E0">
            <w:pPr>
              <w:spacing w:after="0" w:line="252" w:lineRule="auto"/>
            </w:pPr>
            <w:r>
              <w:rPr>
                <w:sz w:val="18"/>
              </w:rPr>
              <w:t>Giữ nguyên màn hình và hiển thị lỗi.</w:t>
            </w:r>
          </w:p>
        </w:tc>
      </w:tr>
    </w:tbl>
    <w:p w14:paraId="08B86ECD">
      <w:pPr>
        <w:spacing w:after="0"/>
      </w:pPr>
    </w:p>
    <w:p w14:paraId="0E03FA6B">
      <w:pPr>
        <w:pStyle w:val="2"/>
        <w:spacing w:before="200" w:after="100"/>
        <w:rPr>
          <w:rFonts w:ascii="Times New Roman" w:hAnsi="Times New Roman" w:eastAsia="Times New Roman"/>
          <w:b w:val="0"/>
          <w:sz w:val="22"/>
          <w:lang w:val="en-US"/>
        </w:rPr>
      </w:pPr>
    </w:p>
    <w:p w14:paraId="5A0D60C5">
      <w:pPr>
        <w:pStyle w:val="3"/>
        <w:bidi w:val="0"/>
        <w:rPr>
          <w:lang w:val="en-US"/>
        </w:rPr>
      </w:pPr>
      <w:r>
        <w:rPr>
          <w:lang w:val="en-US"/>
        </w:rPr>
        <w:t>3.2. Quản lý người dùng và danh mục</w:t>
      </w:r>
    </w:p>
    <w:p w14:paraId="1CAED770">
      <w:pPr>
        <w:pStyle w:val="4"/>
        <w:bidi w:val="0"/>
        <w:rPr>
          <w:lang w:val="en-US"/>
        </w:rPr>
      </w:pPr>
      <w:r>
        <w:rPr>
          <w:lang w:val="en-US"/>
        </w:rPr>
        <w:t>3.2.1. Quy trình nghiệp vụ</w:t>
      </w:r>
    </w:p>
    <w:p w14:paraId="4440DC0D">
      <w:pPr>
        <w:pStyle w:val="4"/>
        <w:bidi w:val="0"/>
        <w:rPr>
          <w:lang w:val="en-US"/>
        </w:rPr>
      </w:pPr>
      <w:r>
        <w:rPr>
          <w:lang w:val="en-US"/>
        </w:rPr>
        <w:t>3.2.2. Use Case Diagram</w:t>
      </w:r>
    </w:p>
    <w:p w14:paraId="46FEED3A">
      <w:pPr>
        <w:pStyle w:val="4"/>
        <w:bidi w:val="0"/>
        <w:rPr>
          <w:lang w:val="en-US"/>
        </w:rPr>
      </w:pPr>
      <w:r>
        <w:rPr>
          <w:lang w:val="en-US"/>
        </w:rPr>
        <w:t>3.2.3. Đặc tả UC02 - Quản trị người dùng và danh mục</w:t>
      </w:r>
    </w:p>
    <w:p w14:paraId="58FA6A21">
      <w:pPr>
        <w:pStyle w:val="3"/>
        <w:spacing w:before="160" w:after="100"/>
      </w:pP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54"/>
        <w:gridCol w:w="2268"/>
        <w:gridCol w:w="1927"/>
        <w:gridCol w:w="2495"/>
      </w:tblGrid>
      <w:tr w14:paraId="481E5D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27DB96DD">
            <w:pPr>
              <w:spacing w:after="0" w:line="252" w:lineRule="auto"/>
            </w:pPr>
            <w:r>
              <w:rPr>
                <w:sz w:val="21"/>
              </w:rPr>
              <w:t>Mã Use Case</w:t>
            </w:r>
          </w:p>
        </w:tc>
        <w:tc>
          <w:tcPr>
            <w:tcW w:w="2268" w:type="dxa"/>
            <w:tcMar>
              <w:top w:w="70" w:type="dxa"/>
              <w:left w:w="80" w:type="dxa"/>
              <w:bottom w:w="70" w:type="dxa"/>
              <w:right w:w="80" w:type="dxa"/>
            </w:tcMar>
            <w:vAlign w:val="center"/>
          </w:tcPr>
          <w:p w14:paraId="569CC172">
            <w:pPr>
              <w:spacing w:after="0" w:line="252" w:lineRule="auto"/>
            </w:pPr>
            <w:r>
              <w:rPr>
                <w:sz w:val="21"/>
              </w:rPr>
              <w:t>UC02</w:t>
            </w:r>
          </w:p>
        </w:tc>
        <w:tc>
          <w:tcPr>
            <w:tcW w:w="1927" w:type="dxa"/>
            <w:shd w:val="clear" w:color="auto" w:fill="CFEFE6"/>
            <w:tcMar>
              <w:top w:w="70" w:type="dxa"/>
              <w:left w:w="80" w:type="dxa"/>
              <w:bottom w:w="70" w:type="dxa"/>
              <w:right w:w="80" w:type="dxa"/>
            </w:tcMar>
            <w:vAlign w:val="center"/>
          </w:tcPr>
          <w:p w14:paraId="0BD5CEA2">
            <w:pPr>
              <w:spacing w:after="0" w:line="252" w:lineRule="auto"/>
            </w:pPr>
            <w:r>
              <w:rPr>
                <w:sz w:val="21"/>
              </w:rPr>
              <w:t>Tên Use Case</w:t>
            </w:r>
          </w:p>
        </w:tc>
        <w:tc>
          <w:tcPr>
            <w:tcW w:w="2494" w:type="dxa"/>
            <w:tcMar>
              <w:top w:w="70" w:type="dxa"/>
              <w:left w:w="80" w:type="dxa"/>
              <w:bottom w:w="70" w:type="dxa"/>
              <w:right w:w="80" w:type="dxa"/>
            </w:tcMar>
            <w:vAlign w:val="center"/>
          </w:tcPr>
          <w:p w14:paraId="7E4499D2">
            <w:pPr>
              <w:spacing w:after="0" w:line="252" w:lineRule="auto"/>
            </w:pPr>
            <w:r>
              <w:rPr>
                <w:sz w:val="21"/>
              </w:rPr>
              <w:t>Quản trị người dùng và danh mục</w:t>
            </w:r>
          </w:p>
        </w:tc>
      </w:tr>
      <w:tr w14:paraId="5F0746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75F5737F">
            <w:pPr>
              <w:spacing w:after="0" w:line="252" w:lineRule="auto"/>
            </w:pPr>
            <w:r>
              <w:rPr>
                <w:sz w:val="21"/>
              </w:rPr>
              <w:t>Tác nhân</w:t>
            </w:r>
          </w:p>
        </w:tc>
        <w:tc>
          <w:tcPr>
            <w:tcW w:w="6690" w:type="dxa"/>
            <w:gridSpan w:val="3"/>
            <w:tcMar>
              <w:top w:w="70" w:type="dxa"/>
              <w:left w:w="80" w:type="dxa"/>
              <w:bottom w:w="70" w:type="dxa"/>
              <w:right w:w="80" w:type="dxa"/>
            </w:tcMar>
            <w:vAlign w:val="center"/>
          </w:tcPr>
          <w:p w14:paraId="7A84CD31">
            <w:r>
              <w:t>Quản trị viên; Người quản lý</w:t>
            </w:r>
          </w:p>
        </w:tc>
      </w:tr>
      <w:tr w14:paraId="2B4821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2A18BDD2">
            <w:pPr>
              <w:spacing w:after="0" w:line="252" w:lineRule="auto"/>
            </w:pPr>
            <w:r>
              <w:rPr>
                <w:sz w:val="21"/>
              </w:rPr>
              <w:t>Mô tả</w:t>
            </w:r>
          </w:p>
        </w:tc>
        <w:tc>
          <w:tcPr>
            <w:tcW w:w="6690" w:type="dxa"/>
            <w:gridSpan w:val="3"/>
            <w:tcMar>
              <w:top w:w="70" w:type="dxa"/>
              <w:left w:w="80" w:type="dxa"/>
              <w:bottom w:w="70" w:type="dxa"/>
              <w:right w:w="80" w:type="dxa"/>
            </w:tcMar>
            <w:vAlign w:val="center"/>
          </w:tcPr>
          <w:p w14:paraId="5C0219CA">
            <w:r>
              <w:t>Quản trị viên quản lý tài khoản, vai trò và dữ liệu danh mục; Người quản lý chỉ quản lý dữ liệu danh mục.</w:t>
            </w:r>
          </w:p>
        </w:tc>
      </w:tr>
      <w:tr w14:paraId="375F40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2AA791B9">
            <w:pPr>
              <w:spacing w:after="0" w:line="252" w:lineRule="auto"/>
            </w:pPr>
            <w:r>
              <w:rPr>
                <w:sz w:val="21"/>
              </w:rPr>
              <w:t>Sự kiện kích hoạt</w:t>
            </w:r>
          </w:p>
        </w:tc>
        <w:tc>
          <w:tcPr>
            <w:tcW w:w="6690" w:type="dxa"/>
            <w:gridSpan w:val="3"/>
            <w:tcMar>
              <w:top w:w="70" w:type="dxa"/>
              <w:left w:w="80" w:type="dxa"/>
              <w:bottom w:w="70" w:type="dxa"/>
              <w:right w:w="80" w:type="dxa"/>
            </w:tcMar>
            <w:vAlign w:val="center"/>
          </w:tcPr>
          <w:p w14:paraId="7BE07A5E">
            <w:r>
              <w:t>Người dùng mở chức năng quản lý người dùng hoặc dữ liệu danh mục theo quyền.</w:t>
            </w:r>
          </w:p>
        </w:tc>
      </w:tr>
      <w:tr w14:paraId="1CBAA8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58316EB9">
            <w:pPr>
              <w:spacing w:after="0" w:line="252" w:lineRule="auto"/>
            </w:pPr>
            <w:r>
              <w:rPr>
                <w:sz w:val="21"/>
              </w:rPr>
              <w:t>Tiền điều kiện</w:t>
            </w:r>
          </w:p>
        </w:tc>
        <w:tc>
          <w:tcPr>
            <w:tcW w:w="6690" w:type="dxa"/>
            <w:gridSpan w:val="3"/>
            <w:tcMar>
              <w:top w:w="70" w:type="dxa"/>
              <w:left w:w="80" w:type="dxa"/>
              <w:bottom w:w="70" w:type="dxa"/>
              <w:right w:w="80" w:type="dxa"/>
            </w:tcMar>
            <w:vAlign w:val="center"/>
          </w:tcPr>
          <w:p w14:paraId="68C6F811">
            <w:r>
              <w:t>Người dùng đã đăng nhập và có quyền phù hợp.</w:t>
            </w:r>
          </w:p>
        </w:tc>
      </w:tr>
      <w:tr w14:paraId="12FCA9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5394140F">
            <w:pPr>
              <w:spacing w:after="0" w:line="252" w:lineRule="auto"/>
            </w:pPr>
            <w:r>
              <w:rPr>
                <w:sz w:val="21"/>
              </w:rPr>
              <w:t>Luồng sự kiện chính</w:t>
            </w:r>
            <w:r>
              <w:rPr>
                <w:sz w:val="21"/>
              </w:rPr>
              <w:br w:type="textWrapping"/>
            </w:r>
            <w:r>
              <w:rPr>
                <w:sz w:val="21"/>
              </w:rPr>
              <w:t>(Thành công)</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249289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33F6095B">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698163EF">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47033218">
                  <w:pPr>
                    <w:spacing w:after="0" w:line="252" w:lineRule="auto"/>
                    <w:jc w:val="center"/>
                  </w:pPr>
                  <w:r>
                    <w:rPr>
                      <w:sz w:val="20"/>
                    </w:rPr>
                    <w:t>Hành động</w:t>
                  </w:r>
                </w:p>
              </w:tc>
            </w:tr>
            <w:tr w14:paraId="3C1FB3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6735612">
                  <w:pPr>
                    <w:spacing w:after="0" w:line="252" w:lineRule="auto"/>
                    <w:jc w:val="center"/>
                  </w:pPr>
                  <w:r>
                    <w:rPr>
                      <w:sz w:val="20"/>
                    </w:rPr>
                    <w:t>1</w:t>
                  </w:r>
                </w:p>
              </w:tc>
              <w:tc>
                <w:tcPr>
                  <w:tcW w:w="1701" w:type="dxa"/>
                  <w:tcMar>
                    <w:top w:w="70" w:type="dxa"/>
                    <w:left w:w="80" w:type="dxa"/>
                    <w:bottom w:w="70" w:type="dxa"/>
                    <w:right w:w="80" w:type="dxa"/>
                  </w:tcMar>
                  <w:vAlign w:val="center"/>
                </w:tcPr>
                <w:p w14:paraId="00A0CB51">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32919C33">
                  <w:pPr>
                    <w:spacing w:after="0" w:line="252" w:lineRule="auto"/>
                  </w:pPr>
                  <w:r>
                    <w:rPr>
                      <w:sz w:val="20"/>
                    </w:rPr>
                    <w:t>Mở danh sách người dùng hoặc danh mục.</w:t>
                  </w:r>
                </w:p>
              </w:tc>
            </w:tr>
            <w:tr w14:paraId="61699E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25229224">
                  <w:pPr>
                    <w:spacing w:after="0" w:line="252" w:lineRule="auto"/>
                    <w:jc w:val="center"/>
                  </w:pPr>
                  <w:r>
                    <w:rPr>
                      <w:sz w:val="20"/>
                    </w:rPr>
                    <w:t>2</w:t>
                  </w:r>
                </w:p>
              </w:tc>
              <w:tc>
                <w:tcPr>
                  <w:tcW w:w="1701" w:type="dxa"/>
                  <w:tcMar>
                    <w:top w:w="70" w:type="dxa"/>
                    <w:left w:w="80" w:type="dxa"/>
                    <w:bottom w:w="70" w:type="dxa"/>
                    <w:right w:w="80" w:type="dxa"/>
                  </w:tcMar>
                  <w:vAlign w:val="center"/>
                </w:tcPr>
                <w:p w14:paraId="243EB123">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33DB29C8">
                  <w:pPr>
                    <w:spacing w:after="0" w:line="252" w:lineRule="auto"/>
                  </w:pPr>
                  <w:r>
                    <w:rPr>
                      <w:sz w:val="20"/>
                    </w:rPr>
                    <w:t>Hiển thị danh sách và công cụ tìm kiếm/lọc.</w:t>
                  </w:r>
                </w:p>
              </w:tc>
            </w:tr>
            <w:tr w14:paraId="26EE5F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D7F615A">
                  <w:pPr>
                    <w:spacing w:after="0" w:line="252" w:lineRule="auto"/>
                    <w:jc w:val="center"/>
                  </w:pPr>
                  <w:r>
                    <w:rPr>
                      <w:sz w:val="20"/>
                    </w:rPr>
                    <w:t>3</w:t>
                  </w:r>
                </w:p>
              </w:tc>
              <w:tc>
                <w:tcPr>
                  <w:tcW w:w="1701" w:type="dxa"/>
                  <w:tcMar>
                    <w:top w:w="70" w:type="dxa"/>
                    <w:left w:w="80" w:type="dxa"/>
                    <w:bottom w:w="70" w:type="dxa"/>
                    <w:right w:w="80" w:type="dxa"/>
                  </w:tcMar>
                  <w:vAlign w:val="center"/>
                </w:tcPr>
                <w:p w14:paraId="5F634398">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4D5C49BD">
                  <w:pPr>
                    <w:spacing w:after="0" w:line="252" w:lineRule="auto"/>
                  </w:pPr>
                  <w:r>
                    <w:rPr>
                      <w:sz w:val="20"/>
                    </w:rPr>
                    <w:t>Tạo mới hoặc cập nhật bản ghi.</w:t>
                  </w:r>
                </w:p>
              </w:tc>
            </w:tr>
            <w:tr w14:paraId="32DD97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4130A9F6">
                  <w:pPr>
                    <w:spacing w:after="0" w:line="252" w:lineRule="auto"/>
                    <w:jc w:val="center"/>
                  </w:pPr>
                  <w:r>
                    <w:rPr>
                      <w:sz w:val="20"/>
                    </w:rPr>
                    <w:t>4</w:t>
                  </w:r>
                </w:p>
              </w:tc>
              <w:tc>
                <w:tcPr>
                  <w:tcW w:w="1701" w:type="dxa"/>
                  <w:tcMar>
                    <w:top w:w="70" w:type="dxa"/>
                    <w:left w:w="80" w:type="dxa"/>
                    <w:bottom w:w="70" w:type="dxa"/>
                    <w:right w:w="80" w:type="dxa"/>
                  </w:tcMar>
                  <w:vAlign w:val="center"/>
                </w:tcPr>
                <w:p w14:paraId="2ACF35AE">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3F13FC64">
                  <w:pPr>
                    <w:spacing w:after="0" w:line="252" w:lineRule="auto"/>
                  </w:pPr>
                  <w:r>
                    <w:rPr>
                      <w:sz w:val="20"/>
                    </w:rPr>
                    <w:t>Kiểm tra dữ liệu bắt buộc và tính duy nhất.</w:t>
                  </w:r>
                </w:p>
              </w:tc>
            </w:tr>
            <w:tr w14:paraId="5AF297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280BA90E">
                  <w:pPr>
                    <w:spacing w:after="0" w:line="252" w:lineRule="auto"/>
                    <w:jc w:val="center"/>
                  </w:pPr>
                  <w:r>
                    <w:rPr>
                      <w:sz w:val="20"/>
                    </w:rPr>
                    <w:t>5</w:t>
                  </w:r>
                </w:p>
              </w:tc>
              <w:tc>
                <w:tcPr>
                  <w:tcW w:w="1701" w:type="dxa"/>
                  <w:tcMar>
                    <w:top w:w="70" w:type="dxa"/>
                    <w:left w:w="80" w:type="dxa"/>
                    <w:bottom w:w="70" w:type="dxa"/>
                    <w:right w:w="80" w:type="dxa"/>
                  </w:tcMar>
                  <w:vAlign w:val="center"/>
                </w:tcPr>
                <w:p w14:paraId="1908DD61">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74F5BE8D">
                  <w:pPr>
                    <w:spacing w:after="0" w:line="252" w:lineRule="auto"/>
                  </w:pPr>
                  <w:r>
                    <w:rPr>
                      <w:sz w:val="20"/>
                    </w:rPr>
                    <w:t>Lưu dữ liệu và hiển thị kết quả mới nhất.</w:t>
                  </w:r>
                </w:p>
              </w:tc>
            </w:tr>
          </w:tbl>
          <w:p w14:paraId="53F50249">
            <w:pPr>
              <w:spacing w:after="0" w:line="252" w:lineRule="auto"/>
            </w:pPr>
          </w:p>
        </w:tc>
      </w:tr>
      <w:tr w14:paraId="213DCE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2DA1A4A3">
            <w:pPr>
              <w:spacing w:after="0" w:line="252" w:lineRule="auto"/>
            </w:pPr>
            <w:r>
              <w:rPr>
                <w:sz w:val="21"/>
              </w:rPr>
              <w:t>Luồng sự kiện thay thế</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317487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10054D38">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7EBC5CB3">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46E75ADC">
                  <w:pPr>
                    <w:spacing w:after="0" w:line="252" w:lineRule="auto"/>
                    <w:jc w:val="center"/>
                  </w:pPr>
                  <w:r>
                    <w:rPr>
                      <w:sz w:val="20"/>
                    </w:rPr>
                    <w:t>Hành động</w:t>
                  </w:r>
                </w:p>
              </w:tc>
            </w:tr>
            <w:tr w14:paraId="671EC0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EB81634">
                  <w:pPr>
                    <w:spacing w:after="0" w:line="252" w:lineRule="auto"/>
                    <w:jc w:val="center"/>
                  </w:pPr>
                  <w:r>
                    <w:rPr>
                      <w:sz w:val="20"/>
                    </w:rPr>
                    <w:t>3a</w:t>
                  </w:r>
                </w:p>
              </w:tc>
              <w:tc>
                <w:tcPr>
                  <w:tcW w:w="1701" w:type="dxa"/>
                  <w:tcMar>
                    <w:top w:w="70" w:type="dxa"/>
                    <w:left w:w="80" w:type="dxa"/>
                    <w:bottom w:w="70" w:type="dxa"/>
                    <w:right w:w="80" w:type="dxa"/>
                  </w:tcMar>
                  <w:vAlign w:val="center"/>
                </w:tcPr>
                <w:p w14:paraId="541797AD">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36421C8B">
                  <w:pPr>
                    <w:spacing w:after="0" w:line="252" w:lineRule="auto"/>
                  </w:pPr>
                  <w:r>
                    <w:rPr>
                      <w:sz w:val="20"/>
                    </w:rPr>
                    <w:t>Ngừng hoạt động người dùng hoặc danh mục thay vì xóa dữ liệu có lịch sử.</w:t>
                  </w:r>
                </w:p>
              </w:tc>
            </w:tr>
            <w:tr w14:paraId="2180B9D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7531947E">
                  <w:pPr>
                    <w:spacing w:after="0" w:line="252" w:lineRule="auto"/>
                    <w:jc w:val="center"/>
                  </w:pPr>
                  <w:r>
                    <w:rPr>
                      <w:sz w:val="20"/>
                    </w:rPr>
                    <w:t>4a</w:t>
                  </w:r>
                </w:p>
              </w:tc>
              <w:tc>
                <w:tcPr>
                  <w:tcW w:w="1701" w:type="dxa"/>
                  <w:tcMar>
                    <w:top w:w="70" w:type="dxa"/>
                    <w:left w:w="80" w:type="dxa"/>
                    <w:bottom w:w="70" w:type="dxa"/>
                    <w:right w:w="80" w:type="dxa"/>
                  </w:tcMar>
                  <w:vAlign w:val="center"/>
                </w:tcPr>
                <w:p w14:paraId="31D41886">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28C28CE3">
                  <w:pPr>
                    <w:spacing w:after="0" w:line="252" w:lineRule="auto"/>
                  </w:pPr>
                  <w:r>
                    <w:rPr>
                      <w:sz w:val="20"/>
                    </w:rPr>
                    <w:t>Từ chối lưu khi mã hoặc email bị trùng.</w:t>
                  </w:r>
                </w:p>
              </w:tc>
            </w:tr>
            <w:tr w14:paraId="581426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03A6B228">
                  <w:pPr>
                    <w:spacing w:after="0" w:line="252" w:lineRule="auto"/>
                    <w:jc w:val="center"/>
                  </w:pPr>
                  <w:r>
                    <w:rPr>
                      <w:sz w:val="20"/>
                    </w:rPr>
                    <w:t>4b</w:t>
                  </w:r>
                </w:p>
              </w:tc>
              <w:tc>
                <w:tcPr>
                  <w:tcW w:w="1701" w:type="dxa"/>
                  <w:tcMar>
                    <w:top w:w="70" w:type="dxa"/>
                    <w:left w:w="80" w:type="dxa"/>
                    <w:bottom w:w="70" w:type="dxa"/>
                    <w:right w:w="80" w:type="dxa"/>
                  </w:tcMar>
                  <w:vAlign w:val="center"/>
                </w:tcPr>
                <w:p w14:paraId="15157437">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1C7D35E6">
                  <w:pPr>
                    <w:spacing w:after="0" w:line="252" w:lineRule="auto"/>
                  </w:pPr>
                  <w:r>
                    <w:rPr>
                      <w:sz w:val="20"/>
                    </w:rPr>
                    <w:t>Từ chối lưu khi thiếu dữ liệu bắt buộc.</w:t>
                  </w:r>
                </w:p>
              </w:tc>
            </w:tr>
          </w:tbl>
          <w:p w14:paraId="3F6DC730">
            <w:pPr>
              <w:spacing w:after="0" w:line="252" w:lineRule="auto"/>
            </w:pPr>
          </w:p>
        </w:tc>
      </w:tr>
      <w:tr w14:paraId="7FC1D9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7F73AA3C">
            <w:pPr>
              <w:spacing w:after="0" w:line="252" w:lineRule="auto"/>
            </w:pPr>
            <w:r>
              <w:rPr>
                <w:sz w:val="21"/>
              </w:rPr>
              <w:t>Hậu điều kiện</w:t>
            </w:r>
          </w:p>
        </w:tc>
        <w:tc>
          <w:tcPr>
            <w:tcW w:w="6690" w:type="dxa"/>
            <w:gridSpan w:val="3"/>
            <w:tcMar>
              <w:top w:w="70" w:type="dxa"/>
              <w:left w:w="80" w:type="dxa"/>
              <w:bottom w:w="70" w:type="dxa"/>
              <w:right w:w="80" w:type="dxa"/>
            </w:tcMar>
            <w:vAlign w:val="center"/>
          </w:tcPr>
          <w:p w14:paraId="7550B237">
            <w:pPr>
              <w:spacing w:after="0" w:line="252" w:lineRule="auto"/>
            </w:pPr>
            <w:r>
              <w:rPr>
                <w:sz w:val="21"/>
              </w:rPr>
              <w:t>Thông tin người dùng hoặc danh mục được cập nhật hợp lệ và sẵn sàng cho các chức năng liên quan.</w:t>
            </w:r>
          </w:p>
        </w:tc>
      </w:tr>
      <w:tr w14:paraId="396501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2E1E19B5">
            <w:pPr>
              <w:spacing w:after="0" w:line="252" w:lineRule="auto"/>
            </w:pPr>
            <w:r>
              <w:rPr>
                <w:sz w:val="21"/>
              </w:rPr>
              <w:t>Quy tắc nghiệp vụ</w:t>
            </w:r>
          </w:p>
        </w:tc>
        <w:tc>
          <w:tcPr>
            <w:tcW w:w="6690" w:type="dxa"/>
            <w:gridSpan w:val="3"/>
            <w:tcMar>
              <w:top w:w="70" w:type="dxa"/>
              <w:left w:w="80" w:type="dxa"/>
              <w:bottom w:w="70" w:type="dxa"/>
              <w:right w:w="80" w:type="dxa"/>
            </w:tcMar>
            <w:vAlign w:val="center"/>
          </w:tcPr>
          <w:p w14:paraId="35CA53A4">
            <w:pPr>
              <w:spacing w:after="0" w:line="252" w:lineRule="auto"/>
            </w:pPr>
            <w:r>
              <w:rPr>
                <w:sz w:val="21"/>
              </w:rPr>
              <w:t>BR-UC02-001, BR-UC02-002, BR-UC02-003</w:t>
            </w:r>
          </w:p>
        </w:tc>
      </w:tr>
    </w:tbl>
    <w:p w14:paraId="6350D987">
      <w:pPr>
        <w:spacing w:after="0"/>
      </w:pPr>
    </w:p>
    <w:p w14:paraId="143D9518">
      <w:pPr>
        <w:pStyle w:val="4"/>
        <w:spacing w:before="160" w:after="100"/>
        <w:rPr>
          <w:rFonts w:hint="default"/>
          <w:lang w:val="en-US"/>
        </w:rPr>
      </w:pPr>
      <w:r>
        <w:rPr>
          <w:rFonts w:ascii="Times New Roman" w:hAnsi="Times New Roman" w:eastAsia="Times New Roman"/>
          <w:b w:val="0"/>
          <w:sz w:val="22"/>
          <w:lang w:val="en-US"/>
        </w:rPr>
        <w:t>3.2.4. Yêu cầu chức năng</w:t>
      </w:r>
    </w:p>
    <w:tbl>
      <w:tblPr>
        <w:tblStyle w:val="12"/>
        <w:tblW w:w="0" w:type="auto"/>
        <w:jc w:val="center"/>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Layout w:type="fixed"/>
        <w:tblCellMar>
          <w:top w:w="0" w:type="dxa"/>
          <w:left w:w="108" w:type="dxa"/>
          <w:bottom w:w="0" w:type="dxa"/>
          <w:right w:w="108" w:type="dxa"/>
        </w:tblCellMar>
      </w:tblPr>
      <w:tblGrid>
        <w:gridCol w:w="8845"/>
      </w:tblGrid>
      <w:tr w14:paraId="48DAC652">
        <w:tblPrEx>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CellMar>
            <w:top w:w="0" w:type="dxa"/>
            <w:left w:w="108" w:type="dxa"/>
            <w:bottom w:w="0" w:type="dxa"/>
            <w:right w:w="108" w:type="dxa"/>
          </w:tblCellMar>
        </w:tblPrEx>
        <w:trPr>
          <w:jc w:val="center"/>
        </w:trPr>
        <w:tc>
          <w:tcPr>
            <w:tcW w:w="8845" w:type="dxa"/>
            <w:shd w:val="clear" w:color="auto" w:fill="EEF5FA"/>
          </w:tcPr>
          <w:p w14:paraId="102C005A">
            <w:r>
              <w:t>Yêu cầu chức năng</w:t>
            </w:r>
            <w:r>
              <w:br w:type="textWrapping"/>
            </w:r>
            <w:r>
              <w:t>Cho phép Quản trị viên tạo, cập nhật, tìm kiếm và ngừng hoạt động tài khoản người dùng.</w:t>
            </w:r>
            <w:r>
              <w:br w:type="textWrapping"/>
            </w:r>
            <w:r>
              <w:t>Cho phép Quản trị viên gán một trong ba vai trò: Quản trị viên, Người quản lý hoặc Nhân viên.</w:t>
            </w:r>
            <w:r>
              <w:br w:type="textWrapping"/>
            </w:r>
            <w:r>
              <w:t>Cho phép Quản trị viên và Người quản lý quản lý loại tài sản, hãng sản xuất, model, phòng ban và vị trí.</w:t>
            </w:r>
            <w:r>
              <w:br w:type="textWrapping"/>
            </w:r>
            <w:r>
              <w:t>Không cho phép Người quản lý tạo, sửa, khóa tài khoản hoặc thay đổi vai trò người dùng.</w:t>
            </w:r>
          </w:p>
        </w:tc>
      </w:tr>
    </w:tbl>
    <w:p w14:paraId="5CE8EF2D">
      <w:pPr>
        <w:spacing w:after="0"/>
      </w:pPr>
    </w:p>
    <w:p w14:paraId="4AD8C0B0">
      <w:pPr>
        <w:pStyle w:val="4"/>
        <w:spacing w:before="160" w:after="100"/>
        <w:rPr>
          <w:rFonts w:hint="default"/>
          <w:lang w:val="en-US"/>
        </w:rPr>
      </w:pPr>
      <w:r>
        <w:rPr>
          <w:rFonts w:ascii="Times New Roman" w:hAnsi="Times New Roman" w:eastAsia="Times New Roman"/>
          <w:b w:val="0"/>
          <w:sz w:val="22"/>
          <w:lang w:val="en-US"/>
        </w:rPr>
        <w:t>3.2.5. Quy tắc nghiệp vụ</w:t>
      </w:r>
    </w:p>
    <w:p w14:paraId="4FAFEEFA">
      <w:pPr>
        <w:spacing w:after="40"/>
        <w:ind w:left="227"/>
      </w:pPr>
      <w:r>
        <w:rPr>
          <w:b/>
          <w:color w:val="244A64"/>
          <w:sz w:val="21"/>
        </w:rPr>
        <w:t xml:space="preserve">BR-UC02-001: </w:t>
      </w:r>
      <w:r>
        <w:rPr>
          <w:sz w:val="21"/>
        </w:rPr>
        <w:t>Mã nhân viên và email phải duy nhất.</w:t>
      </w:r>
    </w:p>
    <w:p w14:paraId="3CE45CEC">
      <w:pPr>
        <w:spacing w:after="40"/>
        <w:ind w:left="227"/>
      </w:pPr>
      <w:r>
        <w:rPr>
          <w:b/>
          <w:color w:val="244A64"/>
          <w:sz w:val="21"/>
        </w:rPr>
        <w:t xml:space="preserve">BR-UC02-002: </w:t>
      </w:r>
      <w:r>
        <w:rPr>
          <w:sz w:val="21"/>
        </w:rPr>
        <w:t>Người dùng ngừng hoạt động không được đăng nhập nhưng lịch sử liên quan vẫn được giữ.</w:t>
      </w:r>
    </w:p>
    <w:p w14:paraId="39F7EA4D">
      <w:pPr>
        <w:spacing w:after="40"/>
        <w:ind w:left="227"/>
      </w:pPr>
      <w:r>
        <w:rPr>
          <w:b/>
          <w:color w:val="244A64"/>
          <w:sz w:val="21"/>
        </w:rPr>
        <w:t xml:space="preserve">BR-UC02-003: </w:t>
      </w:r>
      <w:r>
        <w:rPr>
          <w:sz w:val="21"/>
        </w:rPr>
        <w:t>Danh mục ngừng hoạt động không được dùng cho bản ghi mới.</w:t>
      </w:r>
    </w:p>
    <w:p w14:paraId="53761D93">
      <w:pPr>
        <w:pStyle w:val="4"/>
        <w:spacing w:before="160" w:after="100"/>
        <w:rPr>
          <w:rFonts w:hint="default"/>
          <w:lang w:val="en-US"/>
        </w:rPr>
      </w:pPr>
      <w:r>
        <w:rPr>
          <w:rFonts w:ascii="Times New Roman" w:hAnsi="Times New Roman" w:eastAsia="Times New Roman"/>
          <w:b w:val="0"/>
          <w:sz w:val="22"/>
          <w:lang w:val="en-US"/>
        </w:rPr>
        <w:t>3.2.6. Dữ liệu liên quan</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835"/>
        <w:gridCol w:w="6010"/>
      </w:tblGrid>
      <w:tr w14:paraId="367AECC9">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835" w:type="dxa"/>
            <w:shd w:val="clear" w:color="auto" w:fill="D9EAF7"/>
            <w:tcMar>
              <w:top w:w="70" w:type="dxa"/>
              <w:left w:w="80" w:type="dxa"/>
              <w:bottom w:w="70" w:type="dxa"/>
              <w:right w:w="80" w:type="dxa"/>
            </w:tcMar>
            <w:vAlign w:val="center"/>
          </w:tcPr>
          <w:p w14:paraId="1CA02B64">
            <w:pPr>
              <w:spacing w:after="0" w:line="252" w:lineRule="auto"/>
              <w:jc w:val="center"/>
            </w:pPr>
            <w:r>
              <w:rPr>
                <w:sz w:val="19"/>
              </w:rPr>
              <w:t>Bảng/Thực thể</w:t>
            </w:r>
          </w:p>
        </w:tc>
        <w:tc>
          <w:tcPr>
            <w:tcW w:w="6010" w:type="dxa"/>
            <w:shd w:val="clear" w:color="auto" w:fill="D9EAF7"/>
            <w:tcMar>
              <w:top w:w="70" w:type="dxa"/>
              <w:left w:w="80" w:type="dxa"/>
              <w:bottom w:w="70" w:type="dxa"/>
              <w:right w:w="80" w:type="dxa"/>
            </w:tcMar>
            <w:vAlign w:val="center"/>
          </w:tcPr>
          <w:p w14:paraId="215619F0">
            <w:pPr>
              <w:spacing w:after="0" w:line="252" w:lineRule="auto"/>
              <w:jc w:val="center"/>
            </w:pPr>
            <w:r>
              <w:rPr>
                <w:sz w:val="19"/>
              </w:rPr>
              <w:t>Mối quan hệ và mục đích</w:t>
            </w:r>
          </w:p>
        </w:tc>
      </w:tr>
      <w:tr w14:paraId="162B7761">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151EBE22">
            <w:pPr>
              <w:spacing w:after="0" w:line="252" w:lineRule="auto"/>
            </w:pPr>
            <w:r>
              <w:rPr>
                <w:sz w:val="19"/>
              </w:rPr>
              <w:t>User</w:t>
            </w:r>
          </w:p>
        </w:tc>
        <w:tc>
          <w:tcPr>
            <w:tcW w:w="6010" w:type="dxa"/>
            <w:tcMar>
              <w:top w:w="70" w:type="dxa"/>
              <w:left w:w="80" w:type="dxa"/>
              <w:bottom w:w="70" w:type="dxa"/>
              <w:right w:w="80" w:type="dxa"/>
            </w:tcMar>
            <w:vAlign w:val="center"/>
          </w:tcPr>
          <w:p w14:paraId="7AE879F0">
            <w:pPr>
              <w:spacing w:after="0" w:line="252" w:lineRule="auto"/>
            </w:pPr>
            <w:r>
              <w:rPr>
                <w:sz w:val="19"/>
              </w:rPr>
              <w:t>Một người dùng có một vai trò trong phạm vi phiên bản 1.0.</w:t>
            </w:r>
          </w:p>
        </w:tc>
      </w:tr>
      <w:tr w14:paraId="4D8B702B">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7C99C045">
            <w:pPr>
              <w:spacing w:after="0" w:line="252" w:lineRule="auto"/>
            </w:pPr>
            <w:r>
              <w:rPr>
                <w:sz w:val="19"/>
              </w:rPr>
              <w:t>Role</w:t>
            </w:r>
          </w:p>
        </w:tc>
        <w:tc>
          <w:tcPr>
            <w:tcW w:w="6010" w:type="dxa"/>
            <w:tcMar>
              <w:top w:w="70" w:type="dxa"/>
              <w:left w:w="80" w:type="dxa"/>
              <w:bottom w:w="70" w:type="dxa"/>
              <w:right w:w="80" w:type="dxa"/>
            </w:tcMar>
            <w:vAlign w:val="center"/>
          </w:tcPr>
          <w:p w14:paraId="2108A5B9">
            <w:r>
              <w:t>Xác định Quản trị viên, Người quản lý hoặc Nhân viên.</w:t>
            </w:r>
          </w:p>
        </w:tc>
      </w:tr>
      <w:tr w14:paraId="3D77CB86">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07D7BC8F">
            <w:pPr>
              <w:spacing w:after="0" w:line="252" w:lineRule="auto"/>
            </w:pPr>
            <w:r>
              <w:rPr>
                <w:sz w:val="19"/>
              </w:rPr>
              <w:t>AssetCategory/Manufacturer/Model</w:t>
            </w:r>
          </w:p>
        </w:tc>
        <w:tc>
          <w:tcPr>
            <w:tcW w:w="6010" w:type="dxa"/>
            <w:tcMar>
              <w:top w:w="70" w:type="dxa"/>
              <w:left w:w="80" w:type="dxa"/>
              <w:bottom w:w="70" w:type="dxa"/>
              <w:right w:w="80" w:type="dxa"/>
            </w:tcMar>
            <w:vAlign w:val="center"/>
          </w:tcPr>
          <w:p w14:paraId="505928D3">
            <w:pPr>
              <w:spacing w:after="0" w:line="252" w:lineRule="auto"/>
            </w:pPr>
            <w:r>
              <w:rPr>
                <w:sz w:val="19"/>
              </w:rPr>
              <w:t>Các danh mục mô tả tài sản.</w:t>
            </w:r>
          </w:p>
        </w:tc>
      </w:tr>
      <w:tr w14:paraId="41C68FB4">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46203403">
            <w:pPr>
              <w:spacing w:after="0" w:line="252" w:lineRule="auto"/>
            </w:pPr>
            <w:r>
              <w:rPr>
                <w:sz w:val="19"/>
              </w:rPr>
              <w:t>Department/Location</w:t>
            </w:r>
          </w:p>
        </w:tc>
        <w:tc>
          <w:tcPr>
            <w:tcW w:w="6010" w:type="dxa"/>
            <w:tcMar>
              <w:top w:w="70" w:type="dxa"/>
              <w:left w:w="80" w:type="dxa"/>
              <w:bottom w:w="70" w:type="dxa"/>
              <w:right w:w="80" w:type="dxa"/>
            </w:tcMar>
            <w:vAlign w:val="center"/>
          </w:tcPr>
          <w:p w14:paraId="26E03926">
            <w:pPr>
              <w:spacing w:after="0" w:line="252" w:lineRule="auto"/>
            </w:pPr>
            <w:r>
              <w:rPr>
                <w:sz w:val="19"/>
              </w:rPr>
              <w:t>Phòng ban và vị trí sử dụng/lưu giữ.</w:t>
            </w:r>
          </w:p>
        </w:tc>
      </w:tr>
    </w:tbl>
    <w:p w14:paraId="35E9A0E7">
      <w:pPr>
        <w:spacing w:after="0"/>
      </w:pPr>
    </w:p>
    <w:p w14:paraId="10DFA73C">
      <w:pPr>
        <w:pStyle w:val="2"/>
        <w:spacing w:before="200" w:after="100"/>
        <w:rPr>
          <w:rFonts w:ascii="Times New Roman" w:hAnsi="Times New Roman" w:eastAsia="Times New Roman"/>
          <w:b w:val="0"/>
          <w:sz w:val="22"/>
          <w:lang w:val="en-US"/>
        </w:rPr>
      </w:pPr>
    </w:p>
    <w:p w14:paraId="08F732E8">
      <w:pPr>
        <w:pStyle w:val="4"/>
        <w:bidi w:val="0"/>
        <w:rPr>
          <w:lang w:val="en-US"/>
        </w:rPr>
      </w:pPr>
      <w:r>
        <w:rPr>
          <w:lang w:val="en-US"/>
        </w:rPr>
        <w:t>3.2.7. Mockup</w:t>
      </w:r>
    </w:p>
    <w:p w14:paraId="3B426C8E">
      <w:pPr>
        <w:pStyle w:val="3"/>
        <w:spacing w:before="160" w:after="100"/>
      </w:pPr>
    </w:p>
    <w:tbl>
      <w:tblPr>
        <w:tblStyle w:val="12"/>
        <w:tblW w:w="0" w:type="auto"/>
        <w:jc w:val="center"/>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Layout w:type="fixed"/>
        <w:tblCellMar>
          <w:top w:w="0" w:type="dxa"/>
          <w:left w:w="108" w:type="dxa"/>
          <w:bottom w:w="0" w:type="dxa"/>
          <w:right w:w="108" w:type="dxa"/>
        </w:tblCellMar>
      </w:tblPr>
      <w:tblGrid>
        <w:gridCol w:w="8845"/>
      </w:tblGrid>
      <w:tr w14:paraId="1035D6AD">
        <w:tblPrEx>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CellMar>
            <w:top w:w="0" w:type="dxa"/>
            <w:left w:w="108" w:type="dxa"/>
            <w:bottom w:w="0" w:type="dxa"/>
            <w:right w:w="108" w:type="dxa"/>
          </w:tblCellMar>
        </w:tblPrEx>
        <w:trPr>
          <w:cantSplit/>
          <w:jc w:val="center"/>
        </w:trPr>
        <w:tc>
          <w:tcPr>
            <w:tcW w:w="8845" w:type="dxa"/>
            <w:shd w:val="clear" w:color="auto" w:fill="F4F7F8"/>
            <w:tcMar>
              <w:top w:w="120" w:type="dxa"/>
              <w:left w:w="120" w:type="dxa"/>
              <w:bottom w:w="120" w:type="dxa"/>
              <w:right w:w="120" w:type="dxa"/>
            </w:tcMar>
          </w:tcPr>
          <w:p w14:paraId="0C43D0E5">
            <w:pPr>
              <w:jc w:val="center"/>
            </w:pPr>
            <w:r>
              <w:rPr>
                <w:b/>
                <w:color w:val="244A64"/>
              </w:rPr>
              <w:t>MOCKUP - QUẢN LÝ NGƯỜI DÙNG VÀ DANH MỤC</w:t>
            </w:r>
          </w:p>
          <w:p w14:paraId="7207BA8D">
            <w:pPr>
              <w:jc w:val="center"/>
            </w:pPr>
            <w:r>
              <w:rPr>
                <w:i/>
                <w:color w:val="555555"/>
                <w:sz w:val="20"/>
              </w:rPr>
              <w:t>Chèn hình/mockup đã được duyệt tại đây. Mockup là minh họa yêu cầu, không mặc định là thiết kế cuối cùng tuyệt đối.</w:t>
            </w:r>
          </w:p>
          <w:p w14:paraId="680837C8">
            <w:pPr>
              <w:spacing w:after="0"/>
            </w:pPr>
            <w:r>
              <w:t xml:space="preserve"> </w:t>
            </w:r>
          </w:p>
          <w:p w14:paraId="185CBF30">
            <w:pPr>
              <w:spacing w:after="0"/>
            </w:pPr>
            <w:r>
              <w:t xml:space="preserve"> </w:t>
            </w:r>
          </w:p>
          <w:p w14:paraId="59804B6A">
            <w:pPr>
              <w:spacing w:after="0"/>
            </w:pPr>
            <w:r>
              <w:t xml:space="preserve"> </w:t>
            </w:r>
          </w:p>
        </w:tc>
      </w:tr>
    </w:tbl>
    <w:p w14:paraId="5342F53B">
      <w:pPr>
        <w:spacing w:after="0"/>
      </w:pPr>
    </w:p>
    <w:p w14:paraId="53C59B1D">
      <w:pPr>
        <w:pStyle w:val="4"/>
        <w:spacing w:before="160" w:after="100"/>
      </w:pPr>
      <w:r>
        <w:rPr>
          <w:rFonts w:ascii="Times New Roman" w:hAnsi="Times New Roman" w:eastAsia="Times New Roman"/>
          <w:b w:val="0"/>
          <w:sz w:val="22"/>
        </w:rPr>
        <w:t>Mô tả trường dữ liệu</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1701"/>
        <w:gridCol w:w="1644"/>
        <w:gridCol w:w="963"/>
        <w:gridCol w:w="2381"/>
        <w:gridCol w:w="2154"/>
      </w:tblGrid>
      <w:tr w14:paraId="7E936FEB">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1701" w:type="dxa"/>
            <w:shd w:val="clear" w:color="auto" w:fill="D9EAF7"/>
            <w:tcMar>
              <w:top w:w="70" w:type="dxa"/>
              <w:left w:w="80" w:type="dxa"/>
              <w:bottom w:w="70" w:type="dxa"/>
              <w:right w:w="80" w:type="dxa"/>
            </w:tcMar>
            <w:vAlign w:val="center"/>
          </w:tcPr>
          <w:p w14:paraId="43E9C0FA">
            <w:pPr>
              <w:spacing w:after="0" w:line="252" w:lineRule="auto"/>
              <w:jc w:val="center"/>
            </w:pPr>
            <w:r>
              <w:rPr>
                <w:sz w:val="17"/>
              </w:rPr>
              <w:t>Trường</w:t>
            </w:r>
          </w:p>
        </w:tc>
        <w:tc>
          <w:tcPr>
            <w:tcW w:w="1644" w:type="dxa"/>
            <w:shd w:val="clear" w:color="auto" w:fill="D9EAF7"/>
            <w:tcMar>
              <w:top w:w="70" w:type="dxa"/>
              <w:left w:w="80" w:type="dxa"/>
              <w:bottom w:w="70" w:type="dxa"/>
              <w:right w:w="80" w:type="dxa"/>
            </w:tcMar>
            <w:vAlign w:val="center"/>
          </w:tcPr>
          <w:p w14:paraId="4D6D03AF">
            <w:pPr>
              <w:spacing w:after="0" w:line="252" w:lineRule="auto"/>
              <w:jc w:val="center"/>
            </w:pPr>
            <w:r>
              <w:rPr>
                <w:sz w:val="17"/>
              </w:rPr>
              <w:t>Kiểu dữ liệu/Control</w:t>
            </w:r>
          </w:p>
        </w:tc>
        <w:tc>
          <w:tcPr>
            <w:tcW w:w="963" w:type="dxa"/>
            <w:shd w:val="clear" w:color="auto" w:fill="D9EAF7"/>
            <w:tcMar>
              <w:top w:w="70" w:type="dxa"/>
              <w:left w:w="80" w:type="dxa"/>
              <w:bottom w:w="70" w:type="dxa"/>
              <w:right w:w="80" w:type="dxa"/>
            </w:tcMar>
            <w:vAlign w:val="center"/>
          </w:tcPr>
          <w:p w14:paraId="451417A5">
            <w:pPr>
              <w:spacing w:after="0" w:line="252" w:lineRule="auto"/>
              <w:jc w:val="center"/>
            </w:pPr>
            <w:r>
              <w:rPr>
                <w:sz w:val="17"/>
              </w:rPr>
              <w:t>Bắt buộc</w:t>
            </w:r>
          </w:p>
        </w:tc>
        <w:tc>
          <w:tcPr>
            <w:tcW w:w="2381" w:type="dxa"/>
            <w:shd w:val="clear" w:color="auto" w:fill="D9EAF7"/>
            <w:tcMar>
              <w:top w:w="70" w:type="dxa"/>
              <w:left w:w="80" w:type="dxa"/>
              <w:bottom w:w="70" w:type="dxa"/>
              <w:right w:w="80" w:type="dxa"/>
            </w:tcMar>
            <w:vAlign w:val="center"/>
          </w:tcPr>
          <w:p w14:paraId="78F8E157">
            <w:pPr>
              <w:spacing w:after="0" w:line="252" w:lineRule="auto"/>
              <w:jc w:val="center"/>
            </w:pPr>
            <w:r>
              <w:rPr>
                <w:sz w:val="17"/>
              </w:rPr>
              <w:t>Validation/Quy tắc</w:t>
            </w:r>
          </w:p>
        </w:tc>
        <w:tc>
          <w:tcPr>
            <w:tcW w:w="2154" w:type="dxa"/>
            <w:shd w:val="clear" w:color="auto" w:fill="D9EAF7"/>
            <w:tcMar>
              <w:top w:w="70" w:type="dxa"/>
              <w:left w:w="80" w:type="dxa"/>
              <w:bottom w:w="70" w:type="dxa"/>
              <w:right w:w="80" w:type="dxa"/>
            </w:tcMar>
            <w:vAlign w:val="center"/>
          </w:tcPr>
          <w:p w14:paraId="3A5E482C">
            <w:pPr>
              <w:spacing w:after="0" w:line="252" w:lineRule="auto"/>
              <w:jc w:val="center"/>
            </w:pPr>
            <w:r>
              <w:rPr>
                <w:sz w:val="17"/>
              </w:rPr>
              <w:t>Mô tả</w:t>
            </w:r>
          </w:p>
        </w:tc>
      </w:tr>
      <w:tr w14:paraId="0BAE8626">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3B4C702E">
            <w:pPr>
              <w:spacing w:after="0" w:line="252" w:lineRule="auto"/>
            </w:pPr>
            <w:r>
              <w:rPr>
                <w:sz w:val="17"/>
              </w:rPr>
              <w:t>Mã nhân viên</w:t>
            </w:r>
          </w:p>
        </w:tc>
        <w:tc>
          <w:tcPr>
            <w:tcW w:w="1644" w:type="dxa"/>
            <w:tcMar>
              <w:top w:w="70" w:type="dxa"/>
              <w:left w:w="80" w:type="dxa"/>
              <w:bottom w:w="70" w:type="dxa"/>
              <w:right w:w="80" w:type="dxa"/>
            </w:tcMar>
            <w:vAlign w:val="center"/>
          </w:tcPr>
          <w:p w14:paraId="1BBFD60F">
            <w:pPr>
              <w:spacing w:after="0" w:line="252" w:lineRule="auto"/>
            </w:pPr>
            <w:r>
              <w:rPr>
                <w:sz w:val="17"/>
              </w:rPr>
              <w:t>String</w:t>
            </w:r>
          </w:p>
        </w:tc>
        <w:tc>
          <w:tcPr>
            <w:tcW w:w="963" w:type="dxa"/>
            <w:tcMar>
              <w:top w:w="70" w:type="dxa"/>
              <w:left w:w="80" w:type="dxa"/>
              <w:bottom w:w="70" w:type="dxa"/>
              <w:right w:w="80" w:type="dxa"/>
            </w:tcMar>
            <w:vAlign w:val="center"/>
          </w:tcPr>
          <w:p w14:paraId="469E98E7">
            <w:pPr>
              <w:spacing w:after="0" w:line="252" w:lineRule="auto"/>
            </w:pPr>
            <w:r>
              <w:rPr>
                <w:sz w:val="17"/>
              </w:rPr>
              <w:t>Có</w:t>
            </w:r>
          </w:p>
        </w:tc>
        <w:tc>
          <w:tcPr>
            <w:tcW w:w="2381" w:type="dxa"/>
            <w:tcMar>
              <w:top w:w="70" w:type="dxa"/>
              <w:left w:w="80" w:type="dxa"/>
              <w:bottom w:w="70" w:type="dxa"/>
              <w:right w:w="80" w:type="dxa"/>
            </w:tcMar>
            <w:vAlign w:val="center"/>
          </w:tcPr>
          <w:p w14:paraId="4E952F13">
            <w:pPr>
              <w:spacing w:after="0" w:line="252" w:lineRule="auto"/>
            </w:pPr>
            <w:r>
              <w:rPr>
                <w:sz w:val="17"/>
              </w:rPr>
              <w:t>Duy nhất</w:t>
            </w:r>
          </w:p>
        </w:tc>
        <w:tc>
          <w:tcPr>
            <w:tcW w:w="2154" w:type="dxa"/>
            <w:tcMar>
              <w:top w:w="70" w:type="dxa"/>
              <w:left w:w="80" w:type="dxa"/>
              <w:bottom w:w="70" w:type="dxa"/>
              <w:right w:w="80" w:type="dxa"/>
            </w:tcMar>
            <w:vAlign w:val="center"/>
          </w:tcPr>
          <w:p w14:paraId="4B284763">
            <w:pPr>
              <w:spacing w:after="0" w:line="252" w:lineRule="auto"/>
            </w:pPr>
            <w:r>
              <w:rPr>
                <w:sz w:val="17"/>
              </w:rPr>
              <w:t>Mã nội bộ.</w:t>
            </w:r>
          </w:p>
        </w:tc>
      </w:tr>
      <w:tr w14:paraId="1D9844B0">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74EA93CB">
            <w:pPr>
              <w:spacing w:after="0" w:line="252" w:lineRule="auto"/>
            </w:pPr>
            <w:r>
              <w:rPr>
                <w:sz w:val="17"/>
              </w:rPr>
              <w:t>Họ tên</w:t>
            </w:r>
          </w:p>
        </w:tc>
        <w:tc>
          <w:tcPr>
            <w:tcW w:w="1644" w:type="dxa"/>
            <w:tcMar>
              <w:top w:w="70" w:type="dxa"/>
              <w:left w:w="80" w:type="dxa"/>
              <w:bottom w:w="70" w:type="dxa"/>
              <w:right w:w="80" w:type="dxa"/>
            </w:tcMar>
            <w:vAlign w:val="center"/>
          </w:tcPr>
          <w:p w14:paraId="24D4E56E">
            <w:pPr>
              <w:spacing w:after="0" w:line="252" w:lineRule="auto"/>
            </w:pPr>
            <w:r>
              <w:rPr>
                <w:sz w:val="17"/>
              </w:rPr>
              <w:t>String</w:t>
            </w:r>
          </w:p>
        </w:tc>
        <w:tc>
          <w:tcPr>
            <w:tcW w:w="963" w:type="dxa"/>
            <w:tcMar>
              <w:top w:w="70" w:type="dxa"/>
              <w:left w:w="80" w:type="dxa"/>
              <w:bottom w:w="70" w:type="dxa"/>
              <w:right w:w="80" w:type="dxa"/>
            </w:tcMar>
            <w:vAlign w:val="center"/>
          </w:tcPr>
          <w:p w14:paraId="795FBA85">
            <w:pPr>
              <w:spacing w:after="0" w:line="252" w:lineRule="auto"/>
            </w:pPr>
            <w:r>
              <w:rPr>
                <w:sz w:val="17"/>
              </w:rPr>
              <w:t>Có</w:t>
            </w:r>
          </w:p>
        </w:tc>
        <w:tc>
          <w:tcPr>
            <w:tcW w:w="2381" w:type="dxa"/>
            <w:tcMar>
              <w:top w:w="70" w:type="dxa"/>
              <w:left w:w="80" w:type="dxa"/>
              <w:bottom w:w="70" w:type="dxa"/>
              <w:right w:w="80" w:type="dxa"/>
            </w:tcMar>
            <w:vAlign w:val="center"/>
          </w:tcPr>
          <w:p w14:paraId="3B6B8859">
            <w:pPr>
              <w:spacing w:after="0" w:line="252" w:lineRule="auto"/>
            </w:pPr>
            <w:r>
              <w:rPr>
                <w:sz w:val="17"/>
              </w:rPr>
              <w:t>Không để trống</w:t>
            </w:r>
          </w:p>
        </w:tc>
        <w:tc>
          <w:tcPr>
            <w:tcW w:w="2154" w:type="dxa"/>
            <w:tcMar>
              <w:top w:w="70" w:type="dxa"/>
              <w:left w:w="80" w:type="dxa"/>
              <w:bottom w:w="70" w:type="dxa"/>
              <w:right w:w="80" w:type="dxa"/>
            </w:tcMar>
            <w:vAlign w:val="center"/>
          </w:tcPr>
          <w:p w14:paraId="051FA629">
            <w:pPr>
              <w:spacing w:after="0" w:line="252" w:lineRule="auto"/>
            </w:pPr>
            <w:r>
              <w:rPr>
                <w:sz w:val="17"/>
              </w:rPr>
              <w:t>Tên người dùng.</w:t>
            </w:r>
          </w:p>
        </w:tc>
      </w:tr>
      <w:tr w14:paraId="07176242">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1FCC4C49">
            <w:pPr>
              <w:spacing w:after="0" w:line="252" w:lineRule="auto"/>
            </w:pPr>
            <w:r>
              <w:rPr>
                <w:sz w:val="17"/>
              </w:rPr>
              <w:t>Email</w:t>
            </w:r>
          </w:p>
        </w:tc>
        <w:tc>
          <w:tcPr>
            <w:tcW w:w="1644" w:type="dxa"/>
            <w:tcMar>
              <w:top w:w="70" w:type="dxa"/>
              <w:left w:w="80" w:type="dxa"/>
              <w:bottom w:w="70" w:type="dxa"/>
              <w:right w:w="80" w:type="dxa"/>
            </w:tcMar>
            <w:vAlign w:val="center"/>
          </w:tcPr>
          <w:p w14:paraId="01F9ED31">
            <w:pPr>
              <w:spacing w:after="0" w:line="252" w:lineRule="auto"/>
            </w:pPr>
            <w:r>
              <w:rPr>
                <w:sz w:val="17"/>
              </w:rPr>
              <w:t>Email</w:t>
            </w:r>
          </w:p>
        </w:tc>
        <w:tc>
          <w:tcPr>
            <w:tcW w:w="963" w:type="dxa"/>
            <w:tcMar>
              <w:top w:w="70" w:type="dxa"/>
              <w:left w:w="80" w:type="dxa"/>
              <w:bottom w:w="70" w:type="dxa"/>
              <w:right w:w="80" w:type="dxa"/>
            </w:tcMar>
            <w:vAlign w:val="center"/>
          </w:tcPr>
          <w:p w14:paraId="73CE7A08">
            <w:pPr>
              <w:spacing w:after="0" w:line="252" w:lineRule="auto"/>
            </w:pPr>
            <w:r>
              <w:rPr>
                <w:sz w:val="17"/>
              </w:rPr>
              <w:t>Có</w:t>
            </w:r>
          </w:p>
        </w:tc>
        <w:tc>
          <w:tcPr>
            <w:tcW w:w="2381" w:type="dxa"/>
            <w:tcMar>
              <w:top w:w="70" w:type="dxa"/>
              <w:left w:w="80" w:type="dxa"/>
              <w:bottom w:w="70" w:type="dxa"/>
              <w:right w:w="80" w:type="dxa"/>
            </w:tcMar>
            <w:vAlign w:val="center"/>
          </w:tcPr>
          <w:p w14:paraId="5B56807D">
            <w:pPr>
              <w:spacing w:after="0" w:line="252" w:lineRule="auto"/>
            </w:pPr>
            <w:r>
              <w:rPr>
                <w:sz w:val="17"/>
              </w:rPr>
              <w:t>Duy nhất, đúng định dạng</w:t>
            </w:r>
          </w:p>
        </w:tc>
        <w:tc>
          <w:tcPr>
            <w:tcW w:w="2154" w:type="dxa"/>
            <w:tcMar>
              <w:top w:w="70" w:type="dxa"/>
              <w:left w:w="80" w:type="dxa"/>
              <w:bottom w:w="70" w:type="dxa"/>
              <w:right w:w="80" w:type="dxa"/>
            </w:tcMar>
            <w:vAlign w:val="center"/>
          </w:tcPr>
          <w:p w14:paraId="4AEC3179">
            <w:pPr>
              <w:spacing w:after="0" w:line="252" w:lineRule="auto"/>
            </w:pPr>
            <w:r>
              <w:rPr>
                <w:sz w:val="17"/>
              </w:rPr>
              <w:t>Tài khoản đăng nhập.</w:t>
            </w:r>
          </w:p>
        </w:tc>
      </w:tr>
      <w:tr w14:paraId="59DE25D5">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0AEC8D1E">
            <w:pPr>
              <w:spacing w:after="0" w:line="252" w:lineRule="auto"/>
            </w:pPr>
            <w:r>
              <w:rPr>
                <w:sz w:val="17"/>
              </w:rPr>
              <w:t>Vai trò</w:t>
            </w:r>
          </w:p>
        </w:tc>
        <w:tc>
          <w:tcPr>
            <w:tcW w:w="1644" w:type="dxa"/>
            <w:tcMar>
              <w:top w:w="70" w:type="dxa"/>
              <w:left w:w="80" w:type="dxa"/>
              <w:bottom w:w="70" w:type="dxa"/>
              <w:right w:w="80" w:type="dxa"/>
            </w:tcMar>
            <w:vAlign w:val="center"/>
          </w:tcPr>
          <w:p w14:paraId="7BF1B32D">
            <w:pPr>
              <w:spacing w:after="0" w:line="252" w:lineRule="auto"/>
            </w:pPr>
            <w:r>
              <w:rPr>
                <w:sz w:val="17"/>
              </w:rPr>
              <w:t>Select</w:t>
            </w:r>
          </w:p>
        </w:tc>
        <w:tc>
          <w:tcPr>
            <w:tcW w:w="963" w:type="dxa"/>
            <w:tcMar>
              <w:top w:w="70" w:type="dxa"/>
              <w:left w:w="80" w:type="dxa"/>
              <w:bottom w:w="70" w:type="dxa"/>
              <w:right w:w="80" w:type="dxa"/>
            </w:tcMar>
            <w:vAlign w:val="center"/>
          </w:tcPr>
          <w:p w14:paraId="1DC5D52B">
            <w:pPr>
              <w:spacing w:after="0" w:line="252" w:lineRule="auto"/>
            </w:pPr>
            <w:r>
              <w:rPr>
                <w:sz w:val="17"/>
              </w:rPr>
              <w:t>Có</w:t>
            </w:r>
          </w:p>
        </w:tc>
        <w:tc>
          <w:tcPr>
            <w:tcW w:w="2381" w:type="dxa"/>
            <w:tcMar>
              <w:top w:w="70" w:type="dxa"/>
              <w:left w:w="80" w:type="dxa"/>
              <w:bottom w:w="70" w:type="dxa"/>
              <w:right w:w="80" w:type="dxa"/>
            </w:tcMar>
            <w:vAlign w:val="center"/>
          </w:tcPr>
          <w:p w14:paraId="70A69884">
            <w:r>
              <w:t>Quản trị viên/Người quản lý/Nhân viên</w:t>
            </w:r>
          </w:p>
        </w:tc>
        <w:tc>
          <w:tcPr>
            <w:tcW w:w="2154" w:type="dxa"/>
            <w:tcMar>
              <w:top w:w="70" w:type="dxa"/>
              <w:left w:w="80" w:type="dxa"/>
              <w:bottom w:w="70" w:type="dxa"/>
              <w:right w:w="80" w:type="dxa"/>
            </w:tcMar>
            <w:vAlign w:val="center"/>
          </w:tcPr>
          <w:p w14:paraId="4887CE7D">
            <w:pPr>
              <w:spacing w:after="0" w:line="252" w:lineRule="auto"/>
            </w:pPr>
            <w:r>
              <w:rPr>
                <w:sz w:val="17"/>
              </w:rPr>
              <w:t>Vai trò sử dụng hệ thống.</w:t>
            </w:r>
          </w:p>
        </w:tc>
      </w:tr>
      <w:tr w14:paraId="387F74F7">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57213FB5">
            <w:pPr>
              <w:spacing w:after="0" w:line="252" w:lineRule="auto"/>
            </w:pPr>
            <w:r>
              <w:rPr>
                <w:sz w:val="17"/>
              </w:rPr>
              <w:t>Trạng thái</w:t>
            </w:r>
          </w:p>
        </w:tc>
        <w:tc>
          <w:tcPr>
            <w:tcW w:w="1644" w:type="dxa"/>
            <w:tcMar>
              <w:top w:w="70" w:type="dxa"/>
              <w:left w:w="80" w:type="dxa"/>
              <w:bottom w:w="70" w:type="dxa"/>
              <w:right w:w="80" w:type="dxa"/>
            </w:tcMar>
            <w:vAlign w:val="center"/>
          </w:tcPr>
          <w:p w14:paraId="00BF141F">
            <w:pPr>
              <w:spacing w:after="0" w:line="252" w:lineRule="auto"/>
            </w:pPr>
            <w:r>
              <w:rPr>
                <w:sz w:val="17"/>
              </w:rPr>
              <w:t>Select</w:t>
            </w:r>
          </w:p>
        </w:tc>
        <w:tc>
          <w:tcPr>
            <w:tcW w:w="963" w:type="dxa"/>
            <w:tcMar>
              <w:top w:w="70" w:type="dxa"/>
              <w:left w:w="80" w:type="dxa"/>
              <w:bottom w:w="70" w:type="dxa"/>
              <w:right w:w="80" w:type="dxa"/>
            </w:tcMar>
            <w:vAlign w:val="center"/>
          </w:tcPr>
          <w:p w14:paraId="6535004E">
            <w:pPr>
              <w:spacing w:after="0" w:line="252" w:lineRule="auto"/>
            </w:pPr>
            <w:r>
              <w:rPr>
                <w:sz w:val="17"/>
              </w:rPr>
              <w:t>Có</w:t>
            </w:r>
          </w:p>
        </w:tc>
        <w:tc>
          <w:tcPr>
            <w:tcW w:w="2381" w:type="dxa"/>
            <w:tcMar>
              <w:top w:w="70" w:type="dxa"/>
              <w:left w:w="80" w:type="dxa"/>
              <w:bottom w:w="70" w:type="dxa"/>
              <w:right w:w="80" w:type="dxa"/>
            </w:tcMar>
            <w:vAlign w:val="center"/>
          </w:tcPr>
          <w:p w14:paraId="0101528B">
            <w:pPr>
              <w:spacing w:after="0" w:line="252" w:lineRule="auto"/>
            </w:pPr>
            <w:r>
              <w:rPr>
                <w:sz w:val="17"/>
              </w:rPr>
              <w:t>Hoạt động/Ngừng hoạt động</w:t>
            </w:r>
          </w:p>
        </w:tc>
        <w:tc>
          <w:tcPr>
            <w:tcW w:w="2154" w:type="dxa"/>
            <w:tcMar>
              <w:top w:w="70" w:type="dxa"/>
              <w:left w:w="80" w:type="dxa"/>
              <w:bottom w:w="70" w:type="dxa"/>
              <w:right w:w="80" w:type="dxa"/>
            </w:tcMar>
            <w:vAlign w:val="center"/>
          </w:tcPr>
          <w:p w14:paraId="0F26E3BC">
            <w:pPr>
              <w:spacing w:after="0" w:line="252" w:lineRule="auto"/>
            </w:pPr>
            <w:r>
              <w:rPr>
                <w:sz w:val="17"/>
              </w:rPr>
              <w:t>Trạng thái tài khoản.</w:t>
            </w:r>
          </w:p>
        </w:tc>
      </w:tr>
    </w:tbl>
    <w:p w14:paraId="27738F93">
      <w:pPr>
        <w:spacing w:after="0"/>
      </w:pPr>
    </w:p>
    <w:p w14:paraId="1DCFEF9B">
      <w:pPr>
        <w:pStyle w:val="4"/>
        <w:spacing w:before="160" w:after="100"/>
      </w:pPr>
      <w:r>
        <w:rPr>
          <w:rFonts w:ascii="Times New Roman" w:hAnsi="Times New Roman" w:eastAsia="Times New Roman"/>
          <w:b w:val="0"/>
          <w:sz w:val="22"/>
        </w:rPr>
        <w:t>Hành động và phản hồi hệ thống</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268"/>
        <w:gridCol w:w="2494"/>
        <w:gridCol w:w="4082"/>
      </w:tblGrid>
      <w:tr w14:paraId="3AE8DCD2">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268" w:type="dxa"/>
            <w:shd w:val="clear" w:color="auto" w:fill="D9EAF7"/>
            <w:tcMar>
              <w:top w:w="70" w:type="dxa"/>
              <w:left w:w="80" w:type="dxa"/>
              <w:bottom w:w="70" w:type="dxa"/>
              <w:right w:w="80" w:type="dxa"/>
            </w:tcMar>
            <w:vAlign w:val="center"/>
          </w:tcPr>
          <w:p w14:paraId="7D917C63">
            <w:pPr>
              <w:spacing w:after="0" w:line="252" w:lineRule="auto"/>
              <w:jc w:val="center"/>
            </w:pPr>
            <w:r>
              <w:rPr>
                <w:sz w:val="18"/>
              </w:rPr>
              <w:t>Hành động</w:t>
            </w:r>
          </w:p>
        </w:tc>
        <w:tc>
          <w:tcPr>
            <w:tcW w:w="2494" w:type="dxa"/>
            <w:shd w:val="clear" w:color="auto" w:fill="D9EAF7"/>
            <w:tcMar>
              <w:top w:w="70" w:type="dxa"/>
              <w:left w:w="80" w:type="dxa"/>
              <w:bottom w:w="70" w:type="dxa"/>
              <w:right w:w="80" w:type="dxa"/>
            </w:tcMar>
            <w:vAlign w:val="center"/>
          </w:tcPr>
          <w:p w14:paraId="5846595B">
            <w:pPr>
              <w:spacing w:after="0" w:line="252" w:lineRule="auto"/>
              <w:jc w:val="center"/>
            </w:pPr>
            <w:r>
              <w:rPr>
                <w:sz w:val="18"/>
              </w:rPr>
              <w:t>Điều kiện</w:t>
            </w:r>
          </w:p>
        </w:tc>
        <w:tc>
          <w:tcPr>
            <w:tcW w:w="4082" w:type="dxa"/>
            <w:shd w:val="clear" w:color="auto" w:fill="D9EAF7"/>
            <w:tcMar>
              <w:top w:w="70" w:type="dxa"/>
              <w:left w:w="80" w:type="dxa"/>
              <w:bottom w:w="70" w:type="dxa"/>
              <w:right w:w="80" w:type="dxa"/>
            </w:tcMar>
            <w:vAlign w:val="center"/>
          </w:tcPr>
          <w:p w14:paraId="1F9CCD3A">
            <w:pPr>
              <w:spacing w:after="0" w:line="252" w:lineRule="auto"/>
              <w:jc w:val="center"/>
            </w:pPr>
            <w:r>
              <w:rPr>
                <w:sz w:val="18"/>
              </w:rPr>
              <w:t>Phản hồi hệ thống</w:t>
            </w:r>
          </w:p>
        </w:tc>
      </w:tr>
      <w:tr w14:paraId="59328F52">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1C68BA09">
            <w:pPr>
              <w:spacing w:after="0" w:line="252" w:lineRule="auto"/>
            </w:pPr>
            <w:r>
              <w:rPr>
                <w:sz w:val="18"/>
              </w:rPr>
              <w:t>Nhấn “Lưu”</w:t>
            </w:r>
          </w:p>
        </w:tc>
        <w:tc>
          <w:tcPr>
            <w:tcW w:w="2494" w:type="dxa"/>
            <w:tcMar>
              <w:top w:w="70" w:type="dxa"/>
              <w:left w:w="80" w:type="dxa"/>
              <w:bottom w:w="70" w:type="dxa"/>
              <w:right w:w="80" w:type="dxa"/>
            </w:tcMar>
            <w:vAlign w:val="center"/>
          </w:tcPr>
          <w:p w14:paraId="763DF3CE">
            <w:pPr>
              <w:spacing w:after="0" w:line="252" w:lineRule="auto"/>
            </w:pPr>
            <w:r>
              <w:rPr>
                <w:sz w:val="18"/>
              </w:rPr>
              <w:t>Dữ liệu hợp lệ</w:t>
            </w:r>
          </w:p>
        </w:tc>
        <w:tc>
          <w:tcPr>
            <w:tcW w:w="4082" w:type="dxa"/>
            <w:tcMar>
              <w:top w:w="70" w:type="dxa"/>
              <w:left w:w="80" w:type="dxa"/>
              <w:bottom w:w="70" w:type="dxa"/>
              <w:right w:w="80" w:type="dxa"/>
            </w:tcMar>
            <w:vAlign w:val="center"/>
          </w:tcPr>
          <w:p w14:paraId="5D9DA017">
            <w:pPr>
              <w:spacing w:after="0" w:line="252" w:lineRule="auto"/>
            </w:pPr>
            <w:r>
              <w:rPr>
                <w:sz w:val="18"/>
              </w:rPr>
              <w:t>Lưu và hiển thị bản ghi mới nhất.</w:t>
            </w:r>
          </w:p>
        </w:tc>
      </w:tr>
      <w:tr w14:paraId="5358BAE1">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550ECED5">
            <w:pPr>
              <w:spacing w:after="0" w:line="252" w:lineRule="auto"/>
            </w:pPr>
            <w:r>
              <w:rPr>
                <w:sz w:val="18"/>
              </w:rPr>
              <w:t>Chọn “Ngừng hoạt động”</w:t>
            </w:r>
          </w:p>
        </w:tc>
        <w:tc>
          <w:tcPr>
            <w:tcW w:w="2494" w:type="dxa"/>
            <w:tcMar>
              <w:top w:w="70" w:type="dxa"/>
              <w:left w:w="80" w:type="dxa"/>
              <w:bottom w:w="70" w:type="dxa"/>
              <w:right w:w="80" w:type="dxa"/>
            </w:tcMar>
            <w:vAlign w:val="center"/>
          </w:tcPr>
          <w:p w14:paraId="7F12E453">
            <w:pPr>
              <w:spacing w:after="0" w:line="252" w:lineRule="auto"/>
            </w:pPr>
            <w:r>
              <w:rPr>
                <w:sz w:val="18"/>
              </w:rPr>
              <w:t>Bản ghi đang hoạt động</w:t>
            </w:r>
          </w:p>
        </w:tc>
        <w:tc>
          <w:tcPr>
            <w:tcW w:w="4082" w:type="dxa"/>
            <w:tcMar>
              <w:top w:w="70" w:type="dxa"/>
              <w:left w:w="80" w:type="dxa"/>
              <w:bottom w:w="70" w:type="dxa"/>
              <w:right w:w="80" w:type="dxa"/>
            </w:tcMar>
            <w:vAlign w:val="center"/>
          </w:tcPr>
          <w:p w14:paraId="4E5FDB12">
            <w:pPr>
              <w:spacing w:after="0" w:line="252" w:lineRule="auto"/>
            </w:pPr>
            <w:r>
              <w:rPr>
                <w:sz w:val="18"/>
              </w:rPr>
              <w:t>Ngừng cho sử dụng nhưng giữ lịch sử.</w:t>
            </w:r>
          </w:p>
        </w:tc>
      </w:tr>
    </w:tbl>
    <w:p w14:paraId="0490EBC4">
      <w:pPr>
        <w:spacing w:after="0"/>
      </w:pPr>
    </w:p>
    <w:p w14:paraId="655FAED1">
      <w:pPr>
        <w:pStyle w:val="2"/>
        <w:spacing w:before="200" w:after="100"/>
        <w:rPr>
          <w:rFonts w:ascii="Times New Roman" w:hAnsi="Times New Roman" w:eastAsia="Times New Roman"/>
          <w:b w:val="0"/>
          <w:sz w:val="22"/>
          <w:lang w:val="en-US"/>
        </w:rPr>
      </w:pPr>
    </w:p>
    <w:p w14:paraId="7551BF69">
      <w:pPr>
        <w:pStyle w:val="3"/>
        <w:bidi w:val="0"/>
        <w:rPr>
          <w:lang w:val="en-US"/>
        </w:rPr>
      </w:pPr>
      <w:r>
        <w:rPr>
          <w:lang w:val="en-US"/>
        </w:rPr>
        <w:t>3.3. Quản lý tài sản, tra cứu và QR</w:t>
      </w:r>
    </w:p>
    <w:p w14:paraId="62EC0E4C">
      <w:pPr>
        <w:pStyle w:val="4"/>
        <w:bidi w:val="0"/>
        <w:rPr>
          <w:lang w:val="en-US"/>
        </w:rPr>
      </w:pPr>
      <w:r>
        <w:rPr>
          <w:lang w:val="en-US"/>
        </w:rPr>
        <w:t>3.3.1. Quy trình nghiệp vụ</w:t>
      </w:r>
    </w:p>
    <w:p w14:paraId="2F333D01">
      <w:pPr>
        <w:pStyle w:val="4"/>
        <w:bidi w:val="0"/>
        <w:rPr>
          <w:lang w:val="en-US"/>
        </w:rPr>
      </w:pPr>
      <w:r>
        <w:rPr>
          <w:lang w:val="en-US"/>
        </w:rPr>
        <w:t>3.3.2. Use Case Diagram</w:t>
      </w:r>
    </w:p>
    <w:p w14:paraId="24BB6048">
      <w:pPr>
        <w:pStyle w:val="4"/>
        <w:bidi w:val="0"/>
        <w:rPr>
          <w:lang w:val="en-US"/>
        </w:rPr>
      </w:pPr>
      <w:r>
        <w:rPr>
          <w:lang w:val="en-US"/>
        </w:rPr>
        <w:t>3.3.3. Đặc tả UC03 - Quản lý tài sản và mã QR</w:t>
      </w:r>
    </w:p>
    <w:p w14:paraId="70BEF4AB">
      <w:pPr>
        <w:pStyle w:val="3"/>
        <w:spacing w:before="160" w:after="100"/>
      </w:pP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54"/>
        <w:gridCol w:w="2268"/>
        <w:gridCol w:w="1927"/>
        <w:gridCol w:w="2495"/>
      </w:tblGrid>
      <w:tr w14:paraId="1FDC30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0D3C7FBB">
            <w:pPr>
              <w:spacing w:after="0" w:line="252" w:lineRule="auto"/>
            </w:pPr>
            <w:r>
              <w:rPr>
                <w:sz w:val="21"/>
              </w:rPr>
              <w:t>Mã Use Case</w:t>
            </w:r>
          </w:p>
        </w:tc>
        <w:tc>
          <w:tcPr>
            <w:tcW w:w="2268" w:type="dxa"/>
            <w:tcMar>
              <w:top w:w="70" w:type="dxa"/>
              <w:left w:w="80" w:type="dxa"/>
              <w:bottom w:w="70" w:type="dxa"/>
              <w:right w:w="80" w:type="dxa"/>
            </w:tcMar>
            <w:vAlign w:val="center"/>
          </w:tcPr>
          <w:p w14:paraId="21FBC569">
            <w:pPr>
              <w:spacing w:after="0" w:line="252" w:lineRule="auto"/>
            </w:pPr>
            <w:r>
              <w:rPr>
                <w:sz w:val="21"/>
              </w:rPr>
              <w:t>UC03</w:t>
            </w:r>
          </w:p>
        </w:tc>
        <w:tc>
          <w:tcPr>
            <w:tcW w:w="1927" w:type="dxa"/>
            <w:shd w:val="clear" w:color="auto" w:fill="CFEFE6"/>
            <w:tcMar>
              <w:top w:w="70" w:type="dxa"/>
              <w:left w:w="80" w:type="dxa"/>
              <w:bottom w:w="70" w:type="dxa"/>
              <w:right w:w="80" w:type="dxa"/>
            </w:tcMar>
            <w:vAlign w:val="center"/>
          </w:tcPr>
          <w:p w14:paraId="0E07B61F">
            <w:pPr>
              <w:spacing w:after="0" w:line="252" w:lineRule="auto"/>
            </w:pPr>
            <w:r>
              <w:rPr>
                <w:sz w:val="21"/>
              </w:rPr>
              <w:t>Tên Use Case</w:t>
            </w:r>
          </w:p>
        </w:tc>
        <w:tc>
          <w:tcPr>
            <w:tcW w:w="2494" w:type="dxa"/>
            <w:tcMar>
              <w:top w:w="70" w:type="dxa"/>
              <w:left w:w="80" w:type="dxa"/>
              <w:bottom w:w="70" w:type="dxa"/>
              <w:right w:w="80" w:type="dxa"/>
            </w:tcMar>
            <w:vAlign w:val="center"/>
          </w:tcPr>
          <w:p w14:paraId="6768107E">
            <w:pPr>
              <w:spacing w:after="0" w:line="252" w:lineRule="auto"/>
            </w:pPr>
            <w:r>
              <w:rPr>
                <w:sz w:val="21"/>
              </w:rPr>
              <w:t>Quản lý tài sản và mã QR</w:t>
            </w:r>
          </w:p>
        </w:tc>
      </w:tr>
      <w:tr w14:paraId="73A9EF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5026C67F">
            <w:pPr>
              <w:spacing w:after="0" w:line="252" w:lineRule="auto"/>
            </w:pPr>
            <w:r>
              <w:rPr>
                <w:sz w:val="21"/>
              </w:rPr>
              <w:t>Tác nhân</w:t>
            </w:r>
          </w:p>
        </w:tc>
        <w:tc>
          <w:tcPr>
            <w:tcW w:w="6690" w:type="dxa"/>
            <w:gridSpan w:val="3"/>
            <w:tcMar>
              <w:top w:w="70" w:type="dxa"/>
              <w:left w:w="80" w:type="dxa"/>
              <w:bottom w:w="70" w:type="dxa"/>
              <w:right w:w="80" w:type="dxa"/>
            </w:tcMar>
            <w:vAlign w:val="center"/>
          </w:tcPr>
          <w:p w14:paraId="4B055992">
            <w:r>
              <w:t>Quản trị viên; Người quản lý</w:t>
            </w:r>
          </w:p>
        </w:tc>
      </w:tr>
      <w:tr w14:paraId="7DF01B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5C22FFF2">
            <w:pPr>
              <w:spacing w:after="0" w:line="252" w:lineRule="auto"/>
            </w:pPr>
            <w:r>
              <w:rPr>
                <w:sz w:val="21"/>
              </w:rPr>
              <w:t>Mô tả</w:t>
            </w:r>
          </w:p>
        </w:tc>
        <w:tc>
          <w:tcPr>
            <w:tcW w:w="6690" w:type="dxa"/>
            <w:gridSpan w:val="3"/>
            <w:tcMar>
              <w:top w:w="70" w:type="dxa"/>
              <w:left w:w="80" w:type="dxa"/>
              <w:bottom w:w="70" w:type="dxa"/>
              <w:right w:w="80" w:type="dxa"/>
            </w:tcMar>
            <w:vAlign w:val="center"/>
          </w:tcPr>
          <w:p w14:paraId="06CF742A">
            <w:r>
              <w:t>Quản trị viên hoặc Người quản lý quản lý hồ sơ từng tài sản vật lý và mã QR nhận diện tương ứng.</w:t>
            </w:r>
          </w:p>
        </w:tc>
      </w:tr>
      <w:tr w14:paraId="0DE810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7351FA2B">
            <w:pPr>
              <w:spacing w:after="0" w:line="252" w:lineRule="auto"/>
            </w:pPr>
            <w:r>
              <w:rPr>
                <w:sz w:val="21"/>
              </w:rPr>
              <w:t>Sự kiện kích hoạt</w:t>
            </w:r>
          </w:p>
        </w:tc>
        <w:tc>
          <w:tcPr>
            <w:tcW w:w="6690" w:type="dxa"/>
            <w:gridSpan w:val="3"/>
            <w:tcMar>
              <w:top w:w="70" w:type="dxa"/>
              <w:left w:w="80" w:type="dxa"/>
              <w:bottom w:w="70" w:type="dxa"/>
              <w:right w:w="80" w:type="dxa"/>
            </w:tcMar>
            <w:vAlign w:val="center"/>
          </w:tcPr>
          <w:p w14:paraId="6EF04F63">
            <w:r>
              <w:t>Quản trị viên hoặc Người quản lý mở chức năng quản lý tài sản.</w:t>
            </w:r>
          </w:p>
        </w:tc>
      </w:tr>
      <w:tr w14:paraId="7AA307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35EB037D">
            <w:pPr>
              <w:spacing w:after="0" w:line="252" w:lineRule="auto"/>
            </w:pPr>
            <w:r>
              <w:rPr>
                <w:sz w:val="21"/>
              </w:rPr>
              <w:t>Tiền điều kiện</w:t>
            </w:r>
          </w:p>
        </w:tc>
        <w:tc>
          <w:tcPr>
            <w:tcW w:w="6690" w:type="dxa"/>
            <w:gridSpan w:val="3"/>
            <w:tcMar>
              <w:top w:w="70" w:type="dxa"/>
              <w:left w:w="80" w:type="dxa"/>
              <w:bottom w:w="70" w:type="dxa"/>
              <w:right w:w="80" w:type="dxa"/>
            </w:tcMar>
            <w:vAlign w:val="center"/>
          </w:tcPr>
          <w:p w14:paraId="2E604053">
            <w:r>
              <w:t>Người thực hiện đã đăng nhập; các danh mục cần thiết đã tồn tại.</w:t>
            </w:r>
          </w:p>
        </w:tc>
      </w:tr>
      <w:tr w14:paraId="4308EA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3D453AB8">
            <w:pPr>
              <w:spacing w:after="0" w:line="252" w:lineRule="auto"/>
            </w:pPr>
            <w:r>
              <w:rPr>
                <w:sz w:val="21"/>
              </w:rPr>
              <w:t>Luồng sự kiện chính</w:t>
            </w:r>
            <w:r>
              <w:rPr>
                <w:sz w:val="21"/>
              </w:rPr>
              <w:br w:type="textWrapping"/>
            </w:r>
            <w:r>
              <w:rPr>
                <w:sz w:val="21"/>
              </w:rPr>
              <w:t>(Thành công)</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520A34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66631304">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5E45B5FD">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099D2C9F">
                  <w:pPr>
                    <w:spacing w:after="0" w:line="252" w:lineRule="auto"/>
                    <w:jc w:val="center"/>
                  </w:pPr>
                  <w:r>
                    <w:rPr>
                      <w:sz w:val="20"/>
                    </w:rPr>
                    <w:t>Hành động</w:t>
                  </w:r>
                </w:p>
              </w:tc>
            </w:tr>
            <w:tr w14:paraId="7C5FCE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7120905">
                  <w:pPr>
                    <w:spacing w:after="0" w:line="252" w:lineRule="auto"/>
                    <w:jc w:val="center"/>
                  </w:pPr>
                  <w:r>
                    <w:rPr>
                      <w:sz w:val="20"/>
                    </w:rPr>
                    <w:t>1</w:t>
                  </w:r>
                </w:p>
              </w:tc>
              <w:tc>
                <w:tcPr>
                  <w:tcW w:w="1701" w:type="dxa"/>
                  <w:tcMar>
                    <w:top w:w="70" w:type="dxa"/>
                    <w:left w:w="80" w:type="dxa"/>
                    <w:bottom w:w="70" w:type="dxa"/>
                    <w:right w:w="80" w:type="dxa"/>
                  </w:tcMar>
                  <w:vAlign w:val="center"/>
                </w:tcPr>
                <w:p w14:paraId="7D07513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67B36A1B">
                  <w:pPr>
                    <w:spacing w:after="0" w:line="252" w:lineRule="auto"/>
                  </w:pPr>
                  <w:r>
                    <w:rPr>
                      <w:sz w:val="20"/>
                    </w:rPr>
                    <w:t>Hiển thị danh sách tài sản và bộ lọc.</w:t>
                  </w:r>
                </w:p>
              </w:tc>
            </w:tr>
            <w:tr w14:paraId="60FB16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471D6808">
                  <w:pPr>
                    <w:spacing w:after="0" w:line="252" w:lineRule="auto"/>
                    <w:jc w:val="center"/>
                  </w:pPr>
                  <w:r>
                    <w:rPr>
                      <w:sz w:val="20"/>
                    </w:rPr>
                    <w:t>2</w:t>
                  </w:r>
                </w:p>
              </w:tc>
              <w:tc>
                <w:tcPr>
                  <w:tcW w:w="1701" w:type="dxa"/>
                  <w:tcMar>
                    <w:top w:w="70" w:type="dxa"/>
                    <w:left w:w="80" w:type="dxa"/>
                    <w:bottom w:w="70" w:type="dxa"/>
                    <w:right w:w="80" w:type="dxa"/>
                  </w:tcMar>
                  <w:vAlign w:val="center"/>
                </w:tcPr>
                <w:p w14:paraId="4D1D9A25">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4F8BA61A">
                  <w:pPr>
                    <w:spacing w:after="0" w:line="252" w:lineRule="auto"/>
                  </w:pPr>
                  <w:r>
                    <w:rPr>
                      <w:sz w:val="20"/>
                    </w:rPr>
                    <w:t>Tạo mới hoặc mở hồ sơ tài sản.</w:t>
                  </w:r>
                </w:p>
              </w:tc>
            </w:tr>
            <w:tr w14:paraId="452898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5EA501C">
                  <w:pPr>
                    <w:spacing w:after="0" w:line="252" w:lineRule="auto"/>
                    <w:jc w:val="center"/>
                  </w:pPr>
                  <w:r>
                    <w:rPr>
                      <w:sz w:val="20"/>
                    </w:rPr>
                    <w:t>3</w:t>
                  </w:r>
                </w:p>
              </w:tc>
              <w:tc>
                <w:tcPr>
                  <w:tcW w:w="1701" w:type="dxa"/>
                  <w:tcMar>
                    <w:top w:w="70" w:type="dxa"/>
                    <w:left w:w="80" w:type="dxa"/>
                    <w:bottom w:w="70" w:type="dxa"/>
                    <w:right w:w="80" w:type="dxa"/>
                  </w:tcMar>
                  <w:vAlign w:val="center"/>
                </w:tcPr>
                <w:p w14:paraId="54757FAC">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559B3451">
                  <w:pPr>
                    <w:spacing w:after="0" w:line="252" w:lineRule="auto"/>
                  </w:pPr>
                  <w:r>
                    <w:rPr>
                      <w:sz w:val="20"/>
                    </w:rPr>
                    <w:t>Nhập hoặc cập nhật thông tin tài sản.</w:t>
                  </w:r>
                </w:p>
              </w:tc>
            </w:tr>
            <w:tr w14:paraId="43396D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1716EEE6">
                  <w:pPr>
                    <w:spacing w:after="0" w:line="252" w:lineRule="auto"/>
                    <w:jc w:val="center"/>
                  </w:pPr>
                  <w:r>
                    <w:rPr>
                      <w:sz w:val="20"/>
                    </w:rPr>
                    <w:t>4</w:t>
                  </w:r>
                </w:p>
              </w:tc>
              <w:tc>
                <w:tcPr>
                  <w:tcW w:w="1701" w:type="dxa"/>
                  <w:tcMar>
                    <w:top w:w="70" w:type="dxa"/>
                    <w:left w:w="80" w:type="dxa"/>
                    <w:bottom w:w="70" w:type="dxa"/>
                    <w:right w:w="80" w:type="dxa"/>
                  </w:tcMar>
                  <w:vAlign w:val="center"/>
                </w:tcPr>
                <w:p w14:paraId="0609F54E">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2F13984B">
                  <w:pPr>
                    <w:spacing w:after="0" w:line="252" w:lineRule="auto"/>
                  </w:pPr>
                  <w:r>
                    <w:rPr>
                      <w:sz w:val="20"/>
                    </w:rPr>
                    <w:t>Kiểm tra mã tài sản, serial và dữ liệu bắt buộc.</w:t>
                  </w:r>
                </w:p>
              </w:tc>
            </w:tr>
            <w:tr w14:paraId="511EFA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7EE705FB">
                  <w:pPr>
                    <w:spacing w:after="0" w:line="252" w:lineRule="auto"/>
                    <w:jc w:val="center"/>
                  </w:pPr>
                  <w:r>
                    <w:rPr>
                      <w:sz w:val="20"/>
                    </w:rPr>
                    <w:t>5</w:t>
                  </w:r>
                </w:p>
              </w:tc>
              <w:tc>
                <w:tcPr>
                  <w:tcW w:w="1701" w:type="dxa"/>
                  <w:tcMar>
                    <w:top w:w="70" w:type="dxa"/>
                    <w:left w:w="80" w:type="dxa"/>
                    <w:bottom w:w="70" w:type="dxa"/>
                    <w:right w:w="80" w:type="dxa"/>
                  </w:tcMar>
                  <w:vAlign w:val="center"/>
                </w:tcPr>
                <w:p w14:paraId="014E9757">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6F1AACA4">
                  <w:pPr>
                    <w:spacing w:after="0" w:line="252" w:lineRule="auto"/>
                  </w:pPr>
                  <w:r>
                    <w:rPr>
                      <w:sz w:val="20"/>
                    </w:rPr>
                    <w:t>Lưu hồ sơ, sinh mã QR khi tạo mới và ghi lịch sử.</w:t>
                  </w:r>
                </w:p>
              </w:tc>
            </w:tr>
            <w:tr w14:paraId="478AB6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11207CFE">
                  <w:pPr>
                    <w:spacing w:after="0" w:line="252" w:lineRule="auto"/>
                    <w:jc w:val="center"/>
                  </w:pPr>
                  <w:r>
                    <w:rPr>
                      <w:sz w:val="20"/>
                    </w:rPr>
                    <w:t>6</w:t>
                  </w:r>
                </w:p>
              </w:tc>
              <w:tc>
                <w:tcPr>
                  <w:tcW w:w="1701" w:type="dxa"/>
                  <w:tcMar>
                    <w:top w:w="70" w:type="dxa"/>
                    <w:left w:w="80" w:type="dxa"/>
                    <w:bottom w:w="70" w:type="dxa"/>
                    <w:right w:w="80" w:type="dxa"/>
                  </w:tcMar>
                  <w:vAlign w:val="center"/>
                </w:tcPr>
                <w:p w14:paraId="25A61BBD">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3413CA7D">
                  <w:pPr>
                    <w:spacing w:after="0" w:line="252" w:lineRule="auto"/>
                  </w:pPr>
                  <w:r>
                    <w:rPr>
                      <w:sz w:val="20"/>
                    </w:rPr>
                    <w:t>Hiển thị hồ sơ tài sản mới nhất.</w:t>
                  </w:r>
                </w:p>
              </w:tc>
            </w:tr>
          </w:tbl>
          <w:p w14:paraId="61B06AF5">
            <w:pPr>
              <w:spacing w:after="0" w:line="252" w:lineRule="auto"/>
            </w:pPr>
          </w:p>
        </w:tc>
      </w:tr>
      <w:tr w14:paraId="65FF6F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5B25A632">
            <w:pPr>
              <w:spacing w:after="0" w:line="252" w:lineRule="auto"/>
            </w:pPr>
            <w:r>
              <w:rPr>
                <w:sz w:val="21"/>
              </w:rPr>
              <w:t>Luồng sự kiện thay thế</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345C54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5B134D64">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0493039B">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3D60E48F">
                  <w:pPr>
                    <w:spacing w:after="0" w:line="252" w:lineRule="auto"/>
                    <w:jc w:val="center"/>
                  </w:pPr>
                  <w:r>
                    <w:rPr>
                      <w:sz w:val="20"/>
                    </w:rPr>
                    <w:t>Hành động</w:t>
                  </w:r>
                </w:p>
              </w:tc>
            </w:tr>
            <w:tr w14:paraId="109687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67232544">
                  <w:pPr>
                    <w:spacing w:after="0" w:line="252" w:lineRule="auto"/>
                    <w:jc w:val="center"/>
                  </w:pPr>
                  <w:r>
                    <w:rPr>
                      <w:sz w:val="20"/>
                    </w:rPr>
                    <w:t>2a</w:t>
                  </w:r>
                </w:p>
              </w:tc>
              <w:tc>
                <w:tcPr>
                  <w:tcW w:w="1701" w:type="dxa"/>
                  <w:tcMar>
                    <w:top w:w="70" w:type="dxa"/>
                    <w:left w:w="80" w:type="dxa"/>
                    <w:bottom w:w="70" w:type="dxa"/>
                    <w:right w:w="80" w:type="dxa"/>
                  </w:tcMar>
                  <w:vAlign w:val="center"/>
                </w:tcPr>
                <w:p w14:paraId="500012E1">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2CF6D56F">
                  <w:pPr>
                    <w:spacing w:after="0" w:line="252" w:lineRule="auto"/>
                  </w:pPr>
                  <w:r>
                    <w:rPr>
                      <w:sz w:val="20"/>
                    </w:rPr>
                    <w:t>Quét QR để mở đúng hồ sơ tài sản.</w:t>
                  </w:r>
                </w:p>
              </w:tc>
            </w:tr>
            <w:tr w14:paraId="10369D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79C6441B">
                  <w:pPr>
                    <w:spacing w:after="0" w:line="252" w:lineRule="auto"/>
                    <w:jc w:val="center"/>
                  </w:pPr>
                  <w:r>
                    <w:rPr>
                      <w:sz w:val="20"/>
                    </w:rPr>
                    <w:t>3a</w:t>
                  </w:r>
                </w:p>
              </w:tc>
              <w:tc>
                <w:tcPr>
                  <w:tcW w:w="1701" w:type="dxa"/>
                  <w:tcMar>
                    <w:top w:w="70" w:type="dxa"/>
                    <w:left w:w="80" w:type="dxa"/>
                    <w:bottom w:w="70" w:type="dxa"/>
                    <w:right w:w="80" w:type="dxa"/>
                  </w:tcMar>
                  <w:vAlign w:val="center"/>
                </w:tcPr>
                <w:p w14:paraId="52B397F1">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3C71F7F7">
                  <w:pPr>
                    <w:spacing w:after="0" w:line="252" w:lineRule="auto"/>
                  </w:pPr>
                  <w:r>
                    <w:rPr>
                      <w:sz w:val="20"/>
                    </w:rPr>
                    <w:t>Chuyển tài sản sang Ngừng sử dụng và nhập lý do.</w:t>
                  </w:r>
                </w:p>
              </w:tc>
            </w:tr>
            <w:tr w14:paraId="1347C9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116C1A92">
                  <w:pPr>
                    <w:spacing w:after="0" w:line="252" w:lineRule="auto"/>
                    <w:jc w:val="center"/>
                  </w:pPr>
                  <w:r>
                    <w:rPr>
                      <w:sz w:val="20"/>
                    </w:rPr>
                    <w:t>4a</w:t>
                  </w:r>
                </w:p>
              </w:tc>
              <w:tc>
                <w:tcPr>
                  <w:tcW w:w="1701" w:type="dxa"/>
                  <w:tcMar>
                    <w:top w:w="70" w:type="dxa"/>
                    <w:left w:w="80" w:type="dxa"/>
                    <w:bottom w:w="70" w:type="dxa"/>
                    <w:right w:w="80" w:type="dxa"/>
                  </w:tcMar>
                  <w:vAlign w:val="center"/>
                </w:tcPr>
                <w:p w14:paraId="5BF9A244">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0022D634">
                  <w:pPr>
                    <w:spacing w:after="0" w:line="252" w:lineRule="auto"/>
                  </w:pPr>
                  <w:r>
                    <w:rPr>
                      <w:sz w:val="20"/>
                    </w:rPr>
                    <w:t>Từ chối lưu nếu mã tài sản hoặc mã QR bị trùng.</w:t>
                  </w:r>
                </w:p>
              </w:tc>
            </w:tr>
          </w:tbl>
          <w:p w14:paraId="77867438">
            <w:pPr>
              <w:spacing w:after="0" w:line="252" w:lineRule="auto"/>
            </w:pPr>
          </w:p>
        </w:tc>
      </w:tr>
      <w:tr w14:paraId="2DF9D6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44C06A1E">
            <w:pPr>
              <w:spacing w:after="0" w:line="252" w:lineRule="auto"/>
            </w:pPr>
            <w:r>
              <w:rPr>
                <w:sz w:val="21"/>
              </w:rPr>
              <w:t>Hậu điều kiện</w:t>
            </w:r>
          </w:p>
        </w:tc>
        <w:tc>
          <w:tcPr>
            <w:tcW w:w="6690" w:type="dxa"/>
            <w:gridSpan w:val="3"/>
            <w:tcMar>
              <w:top w:w="70" w:type="dxa"/>
              <w:left w:w="80" w:type="dxa"/>
              <w:bottom w:w="70" w:type="dxa"/>
              <w:right w:w="80" w:type="dxa"/>
            </w:tcMar>
            <w:vAlign w:val="center"/>
          </w:tcPr>
          <w:p w14:paraId="3A7A7578">
            <w:pPr>
              <w:spacing w:after="0" w:line="252" w:lineRule="auto"/>
            </w:pPr>
            <w:r>
              <w:rPr>
                <w:sz w:val="21"/>
              </w:rPr>
              <w:t>Hồ sơ tài sản được lưu nhất quán; tài sản có mã QR duy nhất.</w:t>
            </w:r>
          </w:p>
        </w:tc>
      </w:tr>
      <w:tr w14:paraId="2644B2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0CFFC4A2">
            <w:pPr>
              <w:spacing w:after="0" w:line="252" w:lineRule="auto"/>
            </w:pPr>
            <w:r>
              <w:rPr>
                <w:sz w:val="21"/>
              </w:rPr>
              <w:t>Quy tắc nghiệp vụ</w:t>
            </w:r>
          </w:p>
        </w:tc>
        <w:tc>
          <w:tcPr>
            <w:tcW w:w="6690" w:type="dxa"/>
            <w:gridSpan w:val="3"/>
            <w:tcMar>
              <w:top w:w="70" w:type="dxa"/>
              <w:left w:w="80" w:type="dxa"/>
              <w:bottom w:w="70" w:type="dxa"/>
              <w:right w:w="80" w:type="dxa"/>
            </w:tcMar>
            <w:vAlign w:val="center"/>
          </w:tcPr>
          <w:p w14:paraId="7D53815E">
            <w:pPr>
              <w:spacing w:after="0" w:line="252" w:lineRule="auto"/>
            </w:pPr>
            <w:r>
              <w:rPr>
                <w:sz w:val="21"/>
              </w:rPr>
              <w:t>BR-UC03-001, BR-UC03-002, BR-UC03-003, BR-UC03-004, BR-UC03-005</w:t>
            </w:r>
          </w:p>
        </w:tc>
      </w:tr>
    </w:tbl>
    <w:p w14:paraId="7B024A30">
      <w:pPr>
        <w:spacing w:after="0"/>
      </w:pPr>
    </w:p>
    <w:p w14:paraId="31F8FE9F">
      <w:pPr>
        <w:pStyle w:val="4"/>
        <w:spacing w:before="160" w:after="100"/>
        <w:rPr>
          <w:rFonts w:hint="default"/>
          <w:lang w:val="en-US"/>
        </w:rPr>
      </w:pPr>
      <w:r>
        <w:rPr>
          <w:rFonts w:ascii="Times New Roman" w:hAnsi="Times New Roman" w:eastAsia="Times New Roman"/>
          <w:b w:val="0"/>
          <w:sz w:val="22"/>
          <w:lang w:val="en-US"/>
        </w:rPr>
        <w:t>3.3.4. Yêu cầu chức năng</w:t>
      </w:r>
    </w:p>
    <w:tbl>
      <w:tblPr>
        <w:tblStyle w:val="12"/>
        <w:tblW w:w="0" w:type="auto"/>
        <w:jc w:val="center"/>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Layout w:type="fixed"/>
        <w:tblCellMar>
          <w:top w:w="0" w:type="dxa"/>
          <w:left w:w="108" w:type="dxa"/>
          <w:bottom w:w="0" w:type="dxa"/>
          <w:right w:w="108" w:type="dxa"/>
        </w:tblCellMar>
      </w:tblPr>
      <w:tblGrid>
        <w:gridCol w:w="8845"/>
      </w:tblGrid>
      <w:tr w14:paraId="793C7CC3">
        <w:tblPrEx>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CellMar>
            <w:top w:w="0" w:type="dxa"/>
            <w:left w:w="108" w:type="dxa"/>
            <w:bottom w:w="0" w:type="dxa"/>
            <w:right w:w="108" w:type="dxa"/>
          </w:tblCellMar>
        </w:tblPrEx>
        <w:trPr>
          <w:jc w:val="center"/>
        </w:trPr>
        <w:tc>
          <w:tcPr>
            <w:tcW w:w="8845" w:type="dxa"/>
            <w:shd w:val="clear" w:color="auto" w:fill="EEF5FA"/>
          </w:tcPr>
          <w:p w14:paraId="23D84D63">
            <w:r>
              <w:rPr>
                <w:b/>
                <w:color w:val="244A64"/>
              </w:rPr>
              <w:t>Yêu cầu chức năng</w:t>
            </w:r>
          </w:p>
          <w:p w14:paraId="6CDC434D">
            <w:pPr>
              <w:pStyle w:val="23"/>
              <w:spacing w:after="20"/>
            </w:pPr>
            <w:r>
              <w:rPr>
                <w:sz w:val="21"/>
              </w:rPr>
              <w:t>Cho phép tạo, cập nhật, tìm kiếm, lọc và xem chi tiết từng tài sản.</w:t>
            </w:r>
          </w:p>
          <w:p w14:paraId="6128A131">
            <w:pPr>
              <w:pStyle w:val="23"/>
              <w:spacing w:after="20"/>
            </w:pPr>
            <w:r>
              <w:rPr>
                <w:sz w:val="21"/>
              </w:rPr>
              <w:t>Tự động sinh một mã QR duy nhất khi tạo tài sản.</w:t>
            </w:r>
          </w:p>
          <w:p w14:paraId="20219CDA">
            <w:pPr>
              <w:pStyle w:val="23"/>
              <w:spacing w:after="20"/>
            </w:pPr>
            <w:r>
              <w:rPr>
                <w:sz w:val="21"/>
              </w:rPr>
              <w:t>Cho phép quét QR để mở hồ sơ tài sản.</w:t>
            </w:r>
          </w:p>
          <w:p w14:paraId="72671C58">
            <w:pPr>
              <w:pStyle w:val="23"/>
              <w:spacing w:after="20"/>
            </w:pPr>
            <w:r>
              <w:rPr>
                <w:sz w:val="21"/>
              </w:rPr>
              <w:t>Cho phép ngừng sử dụng tài sản nhưng vẫn giữ lịch sử.</w:t>
            </w:r>
          </w:p>
        </w:tc>
      </w:tr>
    </w:tbl>
    <w:p w14:paraId="4DCE86C7">
      <w:pPr>
        <w:spacing w:after="0"/>
      </w:pPr>
    </w:p>
    <w:p w14:paraId="6C476D0F">
      <w:pPr>
        <w:pStyle w:val="4"/>
        <w:spacing w:before="160" w:after="100"/>
        <w:rPr>
          <w:rFonts w:hint="default"/>
          <w:lang w:val="en-US"/>
        </w:rPr>
      </w:pPr>
      <w:r>
        <w:rPr>
          <w:rFonts w:ascii="Times New Roman" w:hAnsi="Times New Roman" w:eastAsia="Times New Roman"/>
          <w:b w:val="0"/>
          <w:sz w:val="22"/>
          <w:lang w:val="en-US"/>
        </w:rPr>
        <w:t>3.3.5. Quy tắc nghiệp vụ</w:t>
      </w:r>
    </w:p>
    <w:p w14:paraId="568B6EEF">
      <w:pPr>
        <w:spacing w:after="40"/>
        <w:ind w:left="227"/>
      </w:pPr>
      <w:r>
        <w:rPr>
          <w:b/>
          <w:color w:val="244A64"/>
          <w:sz w:val="21"/>
        </w:rPr>
        <w:t xml:space="preserve">BR-UC03-001: </w:t>
      </w:r>
      <w:r>
        <w:rPr>
          <w:sz w:val="21"/>
        </w:rPr>
        <w:t>Mỗi bản ghi đại diện cho một tài sản vật lý.</w:t>
      </w:r>
    </w:p>
    <w:p w14:paraId="417FC4F0">
      <w:pPr>
        <w:spacing w:after="40"/>
        <w:ind w:left="227"/>
      </w:pPr>
      <w:r>
        <w:rPr>
          <w:b/>
          <w:color w:val="244A64"/>
          <w:sz w:val="21"/>
        </w:rPr>
        <w:t xml:space="preserve">BR-UC03-002: </w:t>
      </w:r>
      <w:r>
        <w:rPr>
          <w:sz w:val="21"/>
        </w:rPr>
        <w:t>Mã tài sản và mã QR phải duy nhất.</w:t>
      </w:r>
    </w:p>
    <w:p w14:paraId="0E81E7BC">
      <w:pPr>
        <w:spacing w:after="40"/>
        <w:ind w:left="227"/>
      </w:pPr>
      <w:r>
        <w:rPr>
          <w:b/>
          <w:color w:val="244A64"/>
          <w:sz w:val="21"/>
        </w:rPr>
        <w:t xml:space="preserve">BR-UC03-003: </w:t>
      </w:r>
      <w:r>
        <w:rPr>
          <w:sz w:val="21"/>
        </w:rPr>
        <w:t>Tài sản mới có trạng thái mặc định Khả dụng.</w:t>
      </w:r>
    </w:p>
    <w:p w14:paraId="3A2BFAB6">
      <w:pPr>
        <w:spacing w:after="40"/>
        <w:ind w:left="227"/>
      </w:pPr>
      <w:r>
        <w:rPr>
          <w:b/>
          <w:color w:val="244A64"/>
          <w:sz w:val="21"/>
        </w:rPr>
        <w:t xml:space="preserve">BR-UC03-004: </w:t>
      </w:r>
      <w:r>
        <w:rPr>
          <w:sz w:val="21"/>
        </w:rPr>
        <w:t>Tài sản đã có lịch sử không được xóa vĩnh viễn.</w:t>
      </w:r>
    </w:p>
    <w:p w14:paraId="605D3154">
      <w:pPr>
        <w:spacing w:after="40"/>
        <w:ind w:left="227"/>
        <w:rPr>
          <w:b/>
          <w:color w:val="244A64"/>
          <w:sz w:val="21"/>
          <w:lang w:val="en-US"/>
        </w:rPr>
      </w:pPr>
      <w:r>
        <w:rPr>
          <w:b/>
          <w:color w:val="244A64"/>
          <w:sz w:val="21"/>
          <w:lang w:val="en-US"/>
        </w:rPr>
        <w:t>BR-UC03-005: Tài sản Ngừng sử dụng không được đưa vào yêu cầu mượn mới.</w:t>
      </w:r>
    </w:p>
    <w:p w14:paraId="6B15EF20">
      <w:pPr>
        <w:spacing w:after="40"/>
        <w:ind w:left="227"/>
        <w:rPr>
          <w:rFonts w:hint="default"/>
          <w:b/>
          <w:color w:val="244A64"/>
          <w:sz w:val="21"/>
          <w:lang w:val="en-US"/>
        </w:rPr>
      </w:pPr>
      <w:r>
        <w:rPr>
          <w:b/>
          <w:color w:val="244A64"/>
          <w:sz w:val="21"/>
          <w:lang w:val="en-US"/>
        </w:rPr>
        <w:t>BR-UC03-006: Người dùng chỉ được tra cứu tài sản và lịch sử mượn phù hợp với quyền được cấp; mỗi mã QR xác định duy nhất một tài sản.</w:t>
      </w:r>
    </w:p>
    <w:p w14:paraId="0E11B8F9">
      <w:pPr>
        <w:pStyle w:val="4"/>
        <w:spacing w:before="160" w:after="100"/>
        <w:rPr>
          <w:rFonts w:hint="default"/>
          <w:lang w:val="en-US"/>
        </w:rPr>
      </w:pPr>
      <w:r>
        <w:rPr>
          <w:rFonts w:ascii="Times New Roman" w:hAnsi="Times New Roman" w:eastAsia="Times New Roman"/>
          <w:b w:val="0"/>
          <w:sz w:val="22"/>
          <w:lang w:val="en-US"/>
        </w:rPr>
        <w:t>3.3.6. Dữ liệu liên quan</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835"/>
        <w:gridCol w:w="6010"/>
      </w:tblGrid>
      <w:tr w14:paraId="45E75B50">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835" w:type="dxa"/>
            <w:shd w:val="clear" w:color="auto" w:fill="D9EAF7"/>
            <w:tcMar>
              <w:top w:w="70" w:type="dxa"/>
              <w:left w:w="80" w:type="dxa"/>
              <w:bottom w:w="70" w:type="dxa"/>
              <w:right w:w="80" w:type="dxa"/>
            </w:tcMar>
            <w:vAlign w:val="center"/>
          </w:tcPr>
          <w:p w14:paraId="7817B5C2">
            <w:pPr>
              <w:spacing w:after="0" w:line="252" w:lineRule="auto"/>
              <w:jc w:val="center"/>
            </w:pPr>
            <w:r>
              <w:rPr>
                <w:sz w:val="19"/>
              </w:rPr>
              <w:t>Bảng/Thực thể</w:t>
            </w:r>
          </w:p>
        </w:tc>
        <w:tc>
          <w:tcPr>
            <w:tcW w:w="6010" w:type="dxa"/>
            <w:shd w:val="clear" w:color="auto" w:fill="D9EAF7"/>
            <w:tcMar>
              <w:top w:w="70" w:type="dxa"/>
              <w:left w:w="80" w:type="dxa"/>
              <w:bottom w:w="70" w:type="dxa"/>
              <w:right w:w="80" w:type="dxa"/>
            </w:tcMar>
            <w:vAlign w:val="center"/>
          </w:tcPr>
          <w:p w14:paraId="39DBA35B">
            <w:pPr>
              <w:spacing w:after="0" w:line="252" w:lineRule="auto"/>
              <w:jc w:val="center"/>
            </w:pPr>
            <w:r>
              <w:rPr>
                <w:sz w:val="19"/>
              </w:rPr>
              <w:t>Mối quan hệ và mục đích</w:t>
            </w:r>
          </w:p>
        </w:tc>
      </w:tr>
      <w:tr w14:paraId="1C67508A">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4FC17D7E">
            <w:pPr>
              <w:spacing w:after="0" w:line="252" w:lineRule="auto"/>
            </w:pPr>
            <w:r>
              <w:rPr>
                <w:sz w:val="19"/>
              </w:rPr>
              <w:t>Asset</w:t>
            </w:r>
          </w:p>
        </w:tc>
        <w:tc>
          <w:tcPr>
            <w:tcW w:w="6010" w:type="dxa"/>
            <w:tcMar>
              <w:top w:w="70" w:type="dxa"/>
              <w:left w:w="80" w:type="dxa"/>
              <w:bottom w:w="70" w:type="dxa"/>
              <w:right w:w="80" w:type="dxa"/>
            </w:tcMar>
            <w:vAlign w:val="center"/>
          </w:tcPr>
          <w:p w14:paraId="25CE1DB8">
            <w:pPr>
              <w:spacing w:after="0" w:line="252" w:lineRule="auto"/>
            </w:pPr>
            <w:r>
              <w:rPr>
                <w:sz w:val="19"/>
              </w:rPr>
              <w:t>Lưu hồ sơ và trạng thái hiện tại của từng tài sản.</w:t>
            </w:r>
          </w:p>
        </w:tc>
      </w:tr>
      <w:tr w14:paraId="2C2A5650">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420E9277">
            <w:pPr>
              <w:spacing w:after="0" w:line="252" w:lineRule="auto"/>
            </w:pPr>
            <w:r>
              <w:rPr>
                <w:sz w:val="19"/>
              </w:rPr>
              <w:t>AssetCategory/Model</w:t>
            </w:r>
          </w:p>
        </w:tc>
        <w:tc>
          <w:tcPr>
            <w:tcW w:w="6010" w:type="dxa"/>
            <w:tcMar>
              <w:top w:w="70" w:type="dxa"/>
              <w:left w:w="80" w:type="dxa"/>
              <w:bottom w:w="70" w:type="dxa"/>
              <w:right w:w="80" w:type="dxa"/>
            </w:tcMar>
            <w:vAlign w:val="center"/>
          </w:tcPr>
          <w:p w14:paraId="407F891C">
            <w:pPr>
              <w:spacing w:after="0" w:line="252" w:lineRule="auto"/>
            </w:pPr>
            <w:r>
              <w:rPr>
                <w:sz w:val="19"/>
              </w:rPr>
              <w:t>Một loại/model có thể được dùng cho nhiều tài sản.</w:t>
            </w:r>
          </w:p>
        </w:tc>
      </w:tr>
      <w:tr w14:paraId="43C51716">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07F9ECD5">
            <w:pPr>
              <w:spacing w:after="0" w:line="252" w:lineRule="auto"/>
            </w:pPr>
            <w:r>
              <w:rPr>
                <w:sz w:val="19"/>
              </w:rPr>
              <w:t>Location</w:t>
            </w:r>
          </w:p>
        </w:tc>
        <w:tc>
          <w:tcPr>
            <w:tcW w:w="6010" w:type="dxa"/>
            <w:tcMar>
              <w:top w:w="70" w:type="dxa"/>
              <w:left w:w="80" w:type="dxa"/>
              <w:bottom w:w="70" w:type="dxa"/>
              <w:right w:w="80" w:type="dxa"/>
            </w:tcMar>
            <w:vAlign w:val="center"/>
          </w:tcPr>
          <w:p w14:paraId="25775223">
            <w:pPr>
              <w:spacing w:after="0" w:line="252" w:lineRule="auto"/>
            </w:pPr>
            <w:r>
              <w:rPr>
                <w:sz w:val="19"/>
              </w:rPr>
              <w:t>Một vị trí có thể chứa nhiều tài sản.</w:t>
            </w:r>
          </w:p>
        </w:tc>
      </w:tr>
      <w:tr w14:paraId="1A3D87E0">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29A75768">
            <w:pPr>
              <w:spacing w:after="0" w:line="252" w:lineRule="auto"/>
            </w:pPr>
            <w:r>
              <w:rPr>
                <w:sz w:val="19"/>
              </w:rPr>
              <w:t>AssetHistory</w:t>
            </w:r>
          </w:p>
        </w:tc>
        <w:tc>
          <w:tcPr>
            <w:tcW w:w="6010" w:type="dxa"/>
            <w:tcMar>
              <w:top w:w="70" w:type="dxa"/>
              <w:left w:w="80" w:type="dxa"/>
              <w:bottom w:w="70" w:type="dxa"/>
              <w:right w:w="80" w:type="dxa"/>
            </w:tcMar>
            <w:vAlign w:val="center"/>
          </w:tcPr>
          <w:p w14:paraId="1CA56563">
            <w:pPr>
              <w:spacing w:after="0" w:line="252" w:lineRule="auto"/>
            </w:pPr>
            <w:r>
              <w:rPr>
                <w:sz w:val="19"/>
              </w:rPr>
              <w:t>Một tài sản có nhiều bản ghi lịch sử.</w:t>
            </w:r>
          </w:p>
        </w:tc>
      </w:tr>
      <w:tr w14:paraId="1E331BDE">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586E369E">
            <w:pPr>
              <w:spacing w:after="0" w:line="252" w:lineRule="auto"/>
            </w:pPr>
            <w:r>
              <w:rPr>
                <w:sz w:val="19"/>
              </w:rPr>
              <w:t>User</w:t>
            </w:r>
          </w:p>
        </w:tc>
        <w:tc>
          <w:tcPr>
            <w:tcW w:w="6010" w:type="dxa"/>
            <w:tcMar>
              <w:top w:w="70" w:type="dxa"/>
              <w:left w:w="80" w:type="dxa"/>
              <w:bottom w:w="70" w:type="dxa"/>
              <w:right w:w="80" w:type="dxa"/>
            </w:tcMar>
            <w:vAlign w:val="center"/>
          </w:tcPr>
          <w:p w14:paraId="23A41E74">
            <w:pPr>
              <w:spacing w:after="0" w:line="252" w:lineRule="auto"/>
            </w:pPr>
            <w:r>
              <w:rPr>
                <w:sz w:val="19"/>
              </w:rPr>
              <w:t>Một người dùng có thể đang giữ nhiều tài sản.</w:t>
            </w:r>
          </w:p>
        </w:tc>
      </w:tr>
    </w:tbl>
    <w:p w14:paraId="2F99DB2B">
      <w:pPr>
        <w:spacing w:after="0"/>
      </w:pPr>
    </w:p>
    <w:p w14:paraId="6A07B1FF">
      <w:pPr>
        <w:pStyle w:val="2"/>
        <w:spacing w:before="200" w:after="100"/>
        <w:rPr>
          <w:rFonts w:ascii="Times New Roman" w:hAnsi="Times New Roman" w:eastAsia="Times New Roman"/>
          <w:b w:val="0"/>
          <w:sz w:val="22"/>
          <w:lang w:val="en-US"/>
        </w:rPr>
      </w:pPr>
    </w:p>
    <w:p w14:paraId="2BDC6A1E">
      <w:pPr>
        <w:pStyle w:val="4"/>
        <w:bidi w:val="0"/>
        <w:rPr>
          <w:lang w:val="en-US"/>
        </w:rPr>
      </w:pPr>
      <w:r>
        <w:rPr>
          <w:lang w:val="en-US"/>
        </w:rPr>
        <w:t>3.3.7. Mockup</w:t>
      </w:r>
    </w:p>
    <w:p w14:paraId="3F63C9F4">
      <w:pPr>
        <w:pStyle w:val="3"/>
        <w:spacing w:before="160" w:after="100"/>
      </w:pPr>
    </w:p>
    <w:tbl>
      <w:tblPr>
        <w:tblStyle w:val="12"/>
        <w:tblW w:w="0" w:type="auto"/>
        <w:jc w:val="center"/>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Layout w:type="fixed"/>
        <w:tblCellMar>
          <w:top w:w="0" w:type="dxa"/>
          <w:left w:w="108" w:type="dxa"/>
          <w:bottom w:w="0" w:type="dxa"/>
          <w:right w:w="108" w:type="dxa"/>
        </w:tblCellMar>
      </w:tblPr>
      <w:tblGrid>
        <w:gridCol w:w="8845"/>
      </w:tblGrid>
      <w:tr w14:paraId="68A04AD9">
        <w:tblPrEx>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CellMar>
            <w:top w:w="0" w:type="dxa"/>
            <w:left w:w="108" w:type="dxa"/>
            <w:bottom w:w="0" w:type="dxa"/>
            <w:right w:w="108" w:type="dxa"/>
          </w:tblCellMar>
        </w:tblPrEx>
        <w:trPr>
          <w:cantSplit/>
          <w:jc w:val="center"/>
        </w:trPr>
        <w:tc>
          <w:tcPr>
            <w:tcW w:w="8845" w:type="dxa"/>
            <w:shd w:val="clear" w:color="auto" w:fill="F4F7F8"/>
            <w:tcMar>
              <w:top w:w="120" w:type="dxa"/>
              <w:left w:w="120" w:type="dxa"/>
              <w:bottom w:w="120" w:type="dxa"/>
              <w:right w:w="120" w:type="dxa"/>
            </w:tcMar>
          </w:tcPr>
          <w:p w14:paraId="3CFB1975">
            <w:pPr>
              <w:jc w:val="center"/>
            </w:pPr>
            <w:r>
              <w:rPr>
                <w:b/>
                <w:color w:val="244A64"/>
              </w:rPr>
              <w:t>MOCKUP - DANH SÁCH VÀ CHI TIẾT TÀI SẢN</w:t>
            </w:r>
          </w:p>
          <w:p w14:paraId="0795C476">
            <w:pPr>
              <w:jc w:val="center"/>
            </w:pPr>
            <w:r>
              <w:rPr>
                <w:i/>
                <w:color w:val="555555"/>
                <w:sz w:val="20"/>
              </w:rPr>
              <w:t>Chèn hình/mockup đã được duyệt tại đây. Mockup là minh họa yêu cầu, không mặc định là thiết kế cuối cùng tuyệt đối.</w:t>
            </w:r>
          </w:p>
          <w:p w14:paraId="754FD59F">
            <w:pPr>
              <w:spacing w:after="0"/>
            </w:pPr>
            <w:r>
              <w:t xml:space="preserve"> </w:t>
            </w:r>
          </w:p>
          <w:p w14:paraId="5D426B57">
            <w:pPr>
              <w:spacing w:after="0"/>
            </w:pPr>
            <w:r>
              <w:t xml:space="preserve"> </w:t>
            </w:r>
          </w:p>
          <w:p w14:paraId="5E3B29D2">
            <w:pPr>
              <w:spacing w:after="0"/>
            </w:pPr>
            <w:r>
              <w:t xml:space="preserve"> </w:t>
            </w:r>
          </w:p>
        </w:tc>
      </w:tr>
    </w:tbl>
    <w:p w14:paraId="1B67EC6A">
      <w:pPr>
        <w:spacing w:after="0"/>
      </w:pPr>
    </w:p>
    <w:p w14:paraId="5F0A15D1">
      <w:pPr>
        <w:pStyle w:val="4"/>
        <w:spacing w:before="160" w:after="100"/>
      </w:pPr>
      <w:r>
        <w:rPr>
          <w:rFonts w:ascii="Times New Roman" w:hAnsi="Times New Roman" w:eastAsia="Times New Roman"/>
          <w:b w:val="0"/>
          <w:sz w:val="22"/>
        </w:rPr>
        <w:t>Mô tả trường dữ liệu</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1701"/>
        <w:gridCol w:w="1644"/>
        <w:gridCol w:w="963"/>
        <w:gridCol w:w="2381"/>
        <w:gridCol w:w="2154"/>
      </w:tblGrid>
      <w:tr w14:paraId="1A6E2545">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1701" w:type="dxa"/>
            <w:shd w:val="clear" w:color="auto" w:fill="D9EAF7"/>
            <w:tcMar>
              <w:top w:w="70" w:type="dxa"/>
              <w:left w:w="80" w:type="dxa"/>
              <w:bottom w:w="70" w:type="dxa"/>
              <w:right w:w="80" w:type="dxa"/>
            </w:tcMar>
            <w:vAlign w:val="center"/>
          </w:tcPr>
          <w:p w14:paraId="03ADD718">
            <w:pPr>
              <w:spacing w:after="0" w:line="252" w:lineRule="auto"/>
              <w:jc w:val="center"/>
            </w:pPr>
            <w:r>
              <w:rPr>
                <w:sz w:val="17"/>
              </w:rPr>
              <w:t>Trường</w:t>
            </w:r>
          </w:p>
        </w:tc>
        <w:tc>
          <w:tcPr>
            <w:tcW w:w="1644" w:type="dxa"/>
            <w:shd w:val="clear" w:color="auto" w:fill="D9EAF7"/>
            <w:tcMar>
              <w:top w:w="70" w:type="dxa"/>
              <w:left w:w="80" w:type="dxa"/>
              <w:bottom w:w="70" w:type="dxa"/>
              <w:right w:w="80" w:type="dxa"/>
            </w:tcMar>
            <w:vAlign w:val="center"/>
          </w:tcPr>
          <w:p w14:paraId="683845B8">
            <w:pPr>
              <w:spacing w:after="0" w:line="252" w:lineRule="auto"/>
              <w:jc w:val="center"/>
            </w:pPr>
            <w:r>
              <w:rPr>
                <w:sz w:val="17"/>
              </w:rPr>
              <w:t>Kiểu dữ liệu/Control</w:t>
            </w:r>
          </w:p>
        </w:tc>
        <w:tc>
          <w:tcPr>
            <w:tcW w:w="963" w:type="dxa"/>
            <w:shd w:val="clear" w:color="auto" w:fill="D9EAF7"/>
            <w:tcMar>
              <w:top w:w="70" w:type="dxa"/>
              <w:left w:w="80" w:type="dxa"/>
              <w:bottom w:w="70" w:type="dxa"/>
              <w:right w:w="80" w:type="dxa"/>
            </w:tcMar>
            <w:vAlign w:val="center"/>
          </w:tcPr>
          <w:p w14:paraId="59EECF3F">
            <w:pPr>
              <w:spacing w:after="0" w:line="252" w:lineRule="auto"/>
              <w:jc w:val="center"/>
            </w:pPr>
            <w:r>
              <w:rPr>
                <w:sz w:val="17"/>
              </w:rPr>
              <w:t>Bắt buộc</w:t>
            </w:r>
          </w:p>
        </w:tc>
        <w:tc>
          <w:tcPr>
            <w:tcW w:w="2381" w:type="dxa"/>
            <w:shd w:val="clear" w:color="auto" w:fill="D9EAF7"/>
            <w:tcMar>
              <w:top w:w="70" w:type="dxa"/>
              <w:left w:w="80" w:type="dxa"/>
              <w:bottom w:w="70" w:type="dxa"/>
              <w:right w:w="80" w:type="dxa"/>
            </w:tcMar>
            <w:vAlign w:val="center"/>
          </w:tcPr>
          <w:p w14:paraId="4325EFE0">
            <w:pPr>
              <w:spacing w:after="0" w:line="252" w:lineRule="auto"/>
              <w:jc w:val="center"/>
            </w:pPr>
            <w:r>
              <w:rPr>
                <w:sz w:val="17"/>
              </w:rPr>
              <w:t>Validation/Quy tắc</w:t>
            </w:r>
          </w:p>
        </w:tc>
        <w:tc>
          <w:tcPr>
            <w:tcW w:w="2154" w:type="dxa"/>
            <w:shd w:val="clear" w:color="auto" w:fill="D9EAF7"/>
            <w:tcMar>
              <w:top w:w="70" w:type="dxa"/>
              <w:left w:w="80" w:type="dxa"/>
              <w:bottom w:w="70" w:type="dxa"/>
              <w:right w:w="80" w:type="dxa"/>
            </w:tcMar>
            <w:vAlign w:val="center"/>
          </w:tcPr>
          <w:p w14:paraId="11B5B1A1">
            <w:pPr>
              <w:spacing w:after="0" w:line="252" w:lineRule="auto"/>
              <w:jc w:val="center"/>
            </w:pPr>
            <w:r>
              <w:rPr>
                <w:sz w:val="17"/>
              </w:rPr>
              <w:t>Mô tả</w:t>
            </w:r>
          </w:p>
        </w:tc>
      </w:tr>
      <w:tr w14:paraId="6C4F8517">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079C5398">
            <w:pPr>
              <w:spacing w:after="0" w:line="252" w:lineRule="auto"/>
            </w:pPr>
            <w:r>
              <w:rPr>
                <w:sz w:val="17"/>
              </w:rPr>
              <w:t>Mã tài sản</w:t>
            </w:r>
          </w:p>
        </w:tc>
        <w:tc>
          <w:tcPr>
            <w:tcW w:w="1644" w:type="dxa"/>
            <w:tcMar>
              <w:top w:w="70" w:type="dxa"/>
              <w:left w:w="80" w:type="dxa"/>
              <w:bottom w:w="70" w:type="dxa"/>
              <w:right w:w="80" w:type="dxa"/>
            </w:tcMar>
            <w:vAlign w:val="center"/>
          </w:tcPr>
          <w:p w14:paraId="7DB6D883">
            <w:pPr>
              <w:spacing w:after="0" w:line="252" w:lineRule="auto"/>
            </w:pPr>
            <w:r>
              <w:rPr>
                <w:sz w:val="17"/>
              </w:rPr>
              <w:t>String</w:t>
            </w:r>
          </w:p>
        </w:tc>
        <w:tc>
          <w:tcPr>
            <w:tcW w:w="963" w:type="dxa"/>
            <w:tcMar>
              <w:top w:w="70" w:type="dxa"/>
              <w:left w:w="80" w:type="dxa"/>
              <w:bottom w:w="70" w:type="dxa"/>
              <w:right w:w="80" w:type="dxa"/>
            </w:tcMar>
            <w:vAlign w:val="center"/>
          </w:tcPr>
          <w:p w14:paraId="29443E0D">
            <w:pPr>
              <w:spacing w:after="0" w:line="252" w:lineRule="auto"/>
            </w:pPr>
            <w:r>
              <w:rPr>
                <w:sz w:val="17"/>
              </w:rPr>
              <w:t>Có</w:t>
            </w:r>
          </w:p>
        </w:tc>
        <w:tc>
          <w:tcPr>
            <w:tcW w:w="2381" w:type="dxa"/>
            <w:tcMar>
              <w:top w:w="70" w:type="dxa"/>
              <w:left w:w="80" w:type="dxa"/>
              <w:bottom w:w="70" w:type="dxa"/>
              <w:right w:w="80" w:type="dxa"/>
            </w:tcMar>
            <w:vAlign w:val="center"/>
          </w:tcPr>
          <w:p w14:paraId="59D78AAE">
            <w:pPr>
              <w:spacing w:after="0" w:line="252" w:lineRule="auto"/>
            </w:pPr>
            <w:r>
              <w:rPr>
                <w:sz w:val="17"/>
              </w:rPr>
              <w:t>Duy nhất</w:t>
            </w:r>
          </w:p>
        </w:tc>
        <w:tc>
          <w:tcPr>
            <w:tcW w:w="2154" w:type="dxa"/>
            <w:tcMar>
              <w:top w:w="70" w:type="dxa"/>
              <w:left w:w="80" w:type="dxa"/>
              <w:bottom w:w="70" w:type="dxa"/>
              <w:right w:w="80" w:type="dxa"/>
            </w:tcMar>
            <w:vAlign w:val="center"/>
          </w:tcPr>
          <w:p w14:paraId="01CA9529">
            <w:pPr>
              <w:spacing w:after="0" w:line="252" w:lineRule="auto"/>
            </w:pPr>
            <w:r>
              <w:rPr>
                <w:sz w:val="17"/>
              </w:rPr>
              <w:t>Mã nghiệp vụ.</w:t>
            </w:r>
          </w:p>
        </w:tc>
      </w:tr>
      <w:tr w14:paraId="4A5F3FEB">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454198FE">
            <w:pPr>
              <w:spacing w:after="0" w:line="252" w:lineRule="auto"/>
            </w:pPr>
            <w:r>
              <w:rPr>
                <w:sz w:val="17"/>
              </w:rPr>
              <w:t>Loại tài sản</w:t>
            </w:r>
          </w:p>
        </w:tc>
        <w:tc>
          <w:tcPr>
            <w:tcW w:w="1644" w:type="dxa"/>
            <w:tcMar>
              <w:top w:w="70" w:type="dxa"/>
              <w:left w:w="80" w:type="dxa"/>
              <w:bottom w:w="70" w:type="dxa"/>
              <w:right w:w="80" w:type="dxa"/>
            </w:tcMar>
            <w:vAlign w:val="center"/>
          </w:tcPr>
          <w:p w14:paraId="48CD2367">
            <w:pPr>
              <w:spacing w:after="0" w:line="252" w:lineRule="auto"/>
            </w:pPr>
            <w:r>
              <w:rPr>
                <w:sz w:val="17"/>
              </w:rPr>
              <w:t>Select</w:t>
            </w:r>
          </w:p>
        </w:tc>
        <w:tc>
          <w:tcPr>
            <w:tcW w:w="963" w:type="dxa"/>
            <w:tcMar>
              <w:top w:w="70" w:type="dxa"/>
              <w:left w:w="80" w:type="dxa"/>
              <w:bottom w:w="70" w:type="dxa"/>
              <w:right w:w="80" w:type="dxa"/>
            </w:tcMar>
            <w:vAlign w:val="center"/>
          </w:tcPr>
          <w:p w14:paraId="782C132A">
            <w:pPr>
              <w:spacing w:after="0" w:line="252" w:lineRule="auto"/>
            </w:pPr>
            <w:r>
              <w:rPr>
                <w:sz w:val="17"/>
              </w:rPr>
              <w:t>Có</w:t>
            </w:r>
          </w:p>
        </w:tc>
        <w:tc>
          <w:tcPr>
            <w:tcW w:w="2381" w:type="dxa"/>
            <w:tcMar>
              <w:top w:w="70" w:type="dxa"/>
              <w:left w:w="80" w:type="dxa"/>
              <w:bottom w:w="70" w:type="dxa"/>
              <w:right w:w="80" w:type="dxa"/>
            </w:tcMar>
            <w:vAlign w:val="center"/>
          </w:tcPr>
          <w:p w14:paraId="38CAC3DD">
            <w:pPr>
              <w:spacing w:after="0" w:line="252" w:lineRule="auto"/>
            </w:pPr>
            <w:r>
              <w:rPr>
                <w:sz w:val="17"/>
              </w:rPr>
              <w:t>Danh mục đang hoạt động</w:t>
            </w:r>
          </w:p>
        </w:tc>
        <w:tc>
          <w:tcPr>
            <w:tcW w:w="2154" w:type="dxa"/>
            <w:tcMar>
              <w:top w:w="70" w:type="dxa"/>
              <w:left w:w="80" w:type="dxa"/>
              <w:bottom w:w="70" w:type="dxa"/>
              <w:right w:w="80" w:type="dxa"/>
            </w:tcMar>
            <w:vAlign w:val="center"/>
          </w:tcPr>
          <w:p w14:paraId="4CB7A7BC">
            <w:pPr>
              <w:spacing w:after="0" w:line="252" w:lineRule="auto"/>
            </w:pPr>
            <w:r>
              <w:rPr>
                <w:sz w:val="17"/>
              </w:rPr>
              <w:t>Phân loại.</w:t>
            </w:r>
          </w:p>
        </w:tc>
      </w:tr>
      <w:tr w14:paraId="35D2D983">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19B95B0B">
            <w:pPr>
              <w:spacing w:after="0" w:line="252" w:lineRule="auto"/>
            </w:pPr>
            <w:r>
              <w:rPr>
                <w:sz w:val="17"/>
              </w:rPr>
              <w:t>Serial</w:t>
            </w:r>
          </w:p>
        </w:tc>
        <w:tc>
          <w:tcPr>
            <w:tcW w:w="1644" w:type="dxa"/>
            <w:tcMar>
              <w:top w:w="70" w:type="dxa"/>
              <w:left w:w="80" w:type="dxa"/>
              <w:bottom w:w="70" w:type="dxa"/>
              <w:right w:w="80" w:type="dxa"/>
            </w:tcMar>
            <w:vAlign w:val="center"/>
          </w:tcPr>
          <w:p w14:paraId="5E2E5EB1">
            <w:pPr>
              <w:spacing w:after="0" w:line="252" w:lineRule="auto"/>
            </w:pPr>
            <w:r>
              <w:rPr>
                <w:sz w:val="17"/>
              </w:rPr>
              <w:t>String</w:t>
            </w:r>
          </w:p>
        </w:tc>
        <w:tc>
          <w:tcPr>
            <w:tcW w:w="963" w:type="dxa"/>
            <w:tcMar>
              <w:top w:w="70" w:type="dxa"/>
              <w:left w:w="80" w:type="dxa"/>
              <w:bottom w:w="70" w:type="dxa"/>
              <w:right w:w="80" w:type="dxa"/>
            </w:tcMar>
            <w:vAlign w:val="center"/>
          </w:tcPr>
          <w:p w14:paraId="39890481">
            <w:pPr>
              <w:spacing w:after="0" w:line="252" w:lineRule="auto"/>
            </w:pPr>
            <w:r>
              <w:rPr>
                <w:sz w:val="17"/>
              </w:rPr>
              <w:t>Không</w:t>
            </w:r>
          </w:p>
        </w:tc>
        <w:tc>
          <w:tcPr>
            <w:tcW w:w="2381" w:type="dxa"/>
            <w:tcMar>
              <w:top w:w="70" w:type="dxa"/>
              <w:left w:w="80" w:type="dxa"/>
              <w:bottom w:w="70" w:type="dxa"/>
              <w:right w:w="80" w:type="dxa"/>
            </w:tcMar>
            <w:vAlign w:val="center"/>
          </w:tcPr>
          <w:p w14:paraId="2C3D10DF">
            <w:pPr>
              <w:spacing w:after="0" w:line="252" w:lineRule="auto"/>
            </w:pPr>
            <w:r>
              <w:rPr>
                <w:sz w:val="17"/>
              </w:rPr>
              <w:t>Không trùng khi có giá trị</w:t>
            </w:r>
          </w:p>
        </w:tc>
        <w:tc>
          <w:tcPr>
            <w:tcW w:w="2154" w:type="dxa"/>
            <w:tcMar>
              <w:top w:w="70" w:type="dxa"/>
              <w:left w:w="80" w:type="dxa"/>
              <w:bottom w:w="70" w:type="dxa"/>
              <w:right w:w="80" w:type="dxa"/>
            </w:tcMar>
            <w:vAlign w:val="center"/>
          </w:tcPr>
          <w:p w14:paraId="344EAD47">
            <w:pPr>
              <w:spacing w:after="0" w:line="252" w:lineRule="auto"/>
            </w:pPr>
            <w:r>
              <w:rPr>
                <w:sz w:val="17"/>
              </w:rPr>
              <w:t>Serial nhà sản xuất.</w:t>
            </w:r>
          </w:p>
        </w:tc>
      </w:tr>
      <w:tr w14:paraId="0ED4EE57">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2F74016B">
            <w:pPr>
              <w:spacing w:after="0" w:line="252" w:lineRule="auto"/>
            </w:pPr>
            <w:r>
              <w:rPr>
                <w:sz w:val="17"/>
              </w:rPr>
              <w:t>Vị trí</w:t>
            </w:r>
          </w:p>
        </w:tc>
        <w:tc>
          <w:tcPr>
            <w:tcW w:w="1644" w:type="dxa"/>
            <w:tcMar>
              <w:top w:w="70" w:type="dxa"/>
              <w:left w:w="80" w:type="dxa"/>
              <w:bottom w:w="70" w:type="dxa"/>
              <w:right w:w="80" w:type="dxa"/>
            </w:tcMar>
            <w:vAlign w:val="center"/>
          </w:tcPr>
          <w:p w14:paraId="1A64E728">
            <w:pPr>
              <w:spacing w:after="0" w:line="252" w:lineRule="auto"/>
            </w:pPr>
            <w:r>
              <w:rPr>
                <w:sz w:val="17"/>
              </w:rPr>
              <w:t>Select</w:t>
            </w:r>
          </w:p>
        </w:tc>
        <w:tc>
          <w:tcPr>
            <w:tcW w:w="963" w:type="dxa"/>
            <w:tcMar>
              <w:top w:w="70" w:type="dxa"/>
              <w:left w:w="80" w:type="dxa"/>
              <w:bottom w:w="70" w:type="dxa"/>
              <w:right w:w="80" w:type="dxa"/>
            </w:tcMar>
            <w:vAlign w:val="center"/>
          </w:tcPr>
          <w:p w14:paraId="0A013A65">
            <w:pPr>
              <w:spacing w:after="0" w:line="252" w:lineRule="auto"/>
            </w:pPr>
            <w:r>
              <w:rPr>
                <w:sz w:val="17"/>
              </w:rPr>
              <w:t>Có</w:t>
            </w:r>
          </w:p>
        </w:tc>
        <w:tc>
          <w:tcPr>
            <w:tcW w:w="2381" w:type="dxa"/>
            <w:tcMar>
              <w:top w:w="70" w:type="dxa"/>
              <w:left w:w="80" w:type="dxa"/>
              <w:bottom w:w="70" w:type="dxa"/>
              <w:right w:w="80" w:type="dxa"/>
            </w:tcMar>
            <w:vAlign w:val="center"/>
          </w:tcPr>
          <w:p w14:paraId="5949D46C">
            <w:pPr>
              <w:spacing w:after="0" w:line="252" w:lineRule="auto"/>
            </w:pPr>
            <w:r>
              <w:rPr>
                <w:sz w:val="17"/>
              </w:rPr>
              <w:t>Danh mục vị trí</w:t>
            </w:r>
          </w:p>
        </w:tc>
        <w:tc>
          <w:tcPr>
            <w:tcW w:w="2154" w:type="dxa"/>
            <w:tcMar>
              <w:top w:w="70" w:type="dxa"/>
              <w:left w:w="80" w:type="dxa"/>
              <w:bottom w:w="70" w:type="dxa"/>
              <w:right w:w="80" w:type="dxa"/>
            </w:tcMar>
            <w:vAlign w:val="center"/>
          </w:tcPr>
          <w:p w14:paraId="3AC5C800">
            <w:pPr>
              <w:spacing w:after="0" w:line="252" w:lineRule="auto"/>
            </w:pPr>
            <w:r>
              <w:rPr>
                <w:sz w:val="17"/>
              </w:rPr>
              <w:t>Vị trí hiện tại.</w:t>
            </w:r>
          </w:p>
        </w:tc>
      </w:tr>
      <w:tr w14:paraId="54AD5C1E">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7B75A8EF">
            <w:pPr>
              <w:spacing w:after="0" w:line="252" w:lineRule="auto"/>
            </w:pPr>
            <w:r>
              <w:rPr>
                <w:sz w:val="17"/>
              </w:rPr>
              <w:t>Trạng thái</w:t>
            </w:r>
          </w:p>
        </w:tc>
        <w:tc>
          <w:tcPr>
            <w:tcW w:w="1644" w:type="dxa"/>
            <w:tcMar>
              <w:top w:w="70" w:type="dxa"/>
              <w:left w:w="80" w:type="dxa"/>
              <w:bottom w:w="70" w:type="dxa"/>
              <w:right w:w="80" w:type="dxa"/>
            </w:tcMar>
            <w:vAlign w:val="center"/>
          </w:tcPr>
          <w:p w14:paraId="2302AC55">
            <w:pPr>
              <w:spacing w:after="0" w:line="252" w:lineRule="auto"/>
            </w:pPr>
            <w:r>
              <w:rPr>
                <w:sz w:val="17"/>
              </w:rPr>
              <w:t>Display</w:t>
            </w:r>
          </w:p>
        </w:tc>
        <w:tc>
          <w:tcPr>
            <w:tcW w:w="963" w:type="dxa"/>
            <w:tcMar>
              <w:top w:w="70" w:type="dxa"/>
              <w:left w:w="80" w:type="dxa"/>
              <w:bottom w:w="70" w:type="dxa"/>
              <w:right w:w="80" w:type="dxa"/>
            </w:tcMar>
            <w:vAlign w:val="center"/>
          </w:tcPr>
          <w:p w14:paraId="71C7D841">
            <w:pPr>
              <w:spacing w:after="0" w:line="252" w:lineRule="auto"/>
            </w:pPr>
            <w:r>
              <w:rPr>
                <w:sz w:val="17"/>
              </w:rPr>
              <w:t>Có</w:t>
            </w:r>
          </w:p>
        </w:tc>
        <w:tc>
          <w:tcPr>
            <w:tcW w:w="2381" w:type="dxa"/>
            <w:tcMar>
              <w:top w:w="70" w:type="dxa"/>
              <w:left w:w="80" w:type="dxa"/>
              <w:bottom w:w="70" w:type="dxa"/>
              <w:right w:w="80" w:type="dxa"/>
            </w:tcMar>
            <w:vAlign w:val="center"/>
          </w:tcPr>
          <w:p w14:paraId="53D3F266">
            <w:pPr>
              <w:spacing w:after="0" w:line="252" w:lineRule="auto"/>
            </w:pPr>
            <w:r>
              <w:rPr>
                <w:sz w:val="17"/>
              </w:rPr>
              <w:t>Theo nghiệp vụ</w:t>
            </w:r>
          </w:p>
        </w:tc>
        <w:tc>
          <w:tcPr>
            <w:tcW w:w="2154" w:type="dxa"/>
            <w:tcMar>
              <w:top w:w="70" w:type="dxa"/>
              <w:left w:w="80" w:type="dxa"/>
              <w:bottom w:w="70" w:type="dxa"/>
              <w:right w:w="80" w:type="dxa"/>
            </w:tcMar>
            <w:vAlign w:val="center"/>
          </w:tcPr>
          <w:p w14:paraId="489D674D">
            <w:pPr>
              <w:spacing w:after="0" w:line="252" w:lineRule="auto"/>
            </w:pPr>
            <w:r>
              <w:rPr>
                <w:sz w:val="17"/>
              </w:rPr>
              <w:t>Trạng thái hiện tại.</w:t>
            </w:r>
          </w:p>
        </w:tc>
      </w:tr>
      <w:tr w14:paraId="0B2BA20D">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2EA05329">
            <w:pPr>
              <w:spacing w:after="0" w:line="252" w:lineRule="auto"/>
            </w:pPr>
            <w:r>
              <w:rPr>
                <w:sz w:val="17"/>
              </w:rPr>
              <w:t>QR</w:t>
            </w:r>
          </w:p>
        </w:tc>
        <w:tc>
          <w:tcPr>
            <w:tcW w:w="1644" w:type="dxa"/>
            <w:tcMar>
              <w:top w:w="70" w:type="dxa"/>
              <w:left w:w="80" w:type="dxa"/>
              <w:bottom w:w="70" w:type="dxa"/>
              <w:right w:w="80" w:type="dxa"/>
            </w:tcMar>
            <w:vAlign w:val="center"/>
          </w:tcPr>
          <w:p w14:paraId="6EE92ACE">
            <w:pPr>
              <w:spacing w:after="0" w:line="252" w:lineRule="auto"/>
            </w:pPr>
            <w:r>
              <w:rPr>
                <w:sz w:val="17"/>
              </w:rPr>
              <w:t>Image/Code</w:t>
            </w:r>
          </w:p>
        </w:tc>
        <w:tc>
          <w:tcPr>
            <w:tcW w:w="963" w:type="dxa"/>
            <w:tcMar>
              <w:top w:w="70" w:type="dxa"/>
              <w:left w:w="80" w:type="dxa"/>
              <w:bottom w:w="70" w:type="dxa"/>
              <w:right w:w="80" w:type="dxa"/>
            </w:tcMar>
            <w:vAlign w:val="center"/>
          </w:tcPr>
          <w:p w14:paraId="77B514D4">
            <w:pPr>
              <w:spacing w:after="0" w:line="252" w:lineRule="auto"/>
            </w:pPr>
            <w:r>
              <w:rPr>
                <w:sz w:val="17"/>
              </w:rPr>
              <w:t>Tự sinh</w:t>
            </w:r>
          </w:p>
        </w:tc>
        <w:tc>
          <w:tcPr>
            <w:tcW w:w="2381" w:type="dxa"/>
            <w:tcMar>
              <w:top w:w="70" w:type="dxa"/>
              <w:left w:w="80" w:type="dxa"/>
              <w:bottom w:w="70" w:type="dxa"/>
              <w:right w:w="80" w:type="dxa"/>
            </w:tcMar>
            <w:vAlign w:val="center"/>
          </w:tcPr>
          <w:p w14:paraId="3B8B1A40">
            <w:pPr>
              <w:spacing w:after="0" w:line="252" w:lineRule="auto"/>
            </w:pPr>
            <w:r>
              <w:rPr>
                <w:sz w:val="17"/>
              </w:rPr>
              <w:t>Duy nhất</w:t>
            </w:r>
          </w:p>
        </w:tc>
        <w:tc>
          <w:tcPr>
            <w:tcW w:w="2154" w:type="dxa"/>
            <w:tcMar>
              <w:top w:w="70" w:type="dxa"/>
              <w:left w:w="80" w:type="dxa"/>
              <w:bottom w:w="70" w:type="dxa"/>
              <w:right w:w="80" w:type="dxa"/>
            </w:tcMar>
            <w:vAlign w:val="center"/>
          </w:tcPr>
          <w:p w14:paraId="33358567">
            <w:pPr>
              <w:spacing w:after="0" w:line="252" w:lineRule="auto"/>
            </w:pPr>
            <w:r>
              <w:rPr>
                <w:sz w:val="17"/>
              </w:rPr>
              <w:t>Mã nhận diện.</w:t>
            </w:r>
          </w:p>
        </w:tc>
      </w:tr>
    </w:tbl>
    <w:p w14:paraId="6F3BF2AC">
      <w:pPr>
        <w:spacing w:after="0"/>
      </w:pPr>
    </w:p>
    <w:p w14:paraId="55D3D000">
      <w:pPr>
        <w:pStyle w:val="4"/>
        <w:spacing w:before="160" w:after="100"/>
      </w:pPr>
      <w:r>
        <w:rPr>
          <w:rFonts w:ascii="Times New Roman" w:hAnsi="Times New Roman" w:eastAsia="Times New Roman"/>
          <w:b w:val="0"/>
          <w:sz w:val="22"/>
        </w:rPr>
        <w:t>Hành động và phản hồi hệ thống</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268"/>
        <w:gridCol w:w="2494"/>
        <w:gridCol w:w="4082"/>
      </w:tblGrid>
      <w:tr w14:paraId="3940FFB8">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268" w:type="dxa"/>
            <w:shd w:val="clear" w:color="auto" w:fill="D9EAF7"/>
            <w:tcMar>
              <w:top w:w="70" w:type="dxa"/>
              <w:left w:w="80" w:type="dxa"/>
              <w:bottom w:w="70" w:type="dxa"/>
              <w:right w:w="80" w:type="dxa"/>
            </w:tcMar>
            <w:vAlign w:val="center"/>
          </w:tcPr>
          <w:p w14:paraId="1379D04B">
            <w:pPr>
              <w:spacing w:after="0" w:line="252" w:lineRule="auto"/>
              <w:jc w:val="center"/>
            </w:pPr>
            <w:r>
              <w:rPr>
                <w:sz w:val="18"/>
              </w:rPr>
              <w:t>Hành động</w:t>
            </w:r>
          </w:p>
        </w:tc>
        <w:tc>
          <w:tcPr>
            <w:tcW w:w="2494" w:type="dxa"/>
            <w:shd w:val="clear" w:color="auto" w:fill="D9EAF7"/>
            <w:tcMar>
              <w:top w:w="70" w:type="dxa"/>
              <w:left w:w="80" w:type="dxa"/>
              <w:bottom w:w="70" w:type="dxa"/>
              <w:right w:w="80" w:type="dxa"/>
            </w:tcMar>
            <w:vAlign w:val="center"/>
          </w:tcPr>
          <w:p w14:paraId="4A9E8131">
            <w:pPr>
              <w:spacing w:after="0" w:line="252" w:lineRule="auto"/>
              <w:jc w:val="center"/>
            </w:pPr>
            <w:r>
              <w:rPr>
                <w:sz w:val="18"/>
              </w:rPr>
              <w:t>Điều kiện</w:t>
            </w:r>
          </w:p>
        </w:tc>
        <w:tc>
          <w:tcPr>
            <w:tcW w:w="4082" w:type="dxa"/>
            <w:shd w:val="clear" w:color="auto" w:fill="D9EAF7"/>
            <w:tcMar>
              <w:top w:w="70" w:type="dxa"/>
              <w:left w:w="80" w:type="dxa"/>
              <w:bottom w:w="70" w:type="dxa"/>
              <w:right w:w="80" w:type="dxa"/>
            </w:tcMar>
            <w:vAlign w:val="center"/>
          </w:tcPr>
          <w:p w14:paraId="73BA9DBD">
            <w:pPr>
              <w:spacing w:after="0" w:line="252" w:lineRule="auto"/>
              <w:jc w:val="center"/>
            </w:pPr>
            <w:r>
              <w:rPr>
                <w:sz w:val="18"/>
              </w:rPr>
              <w:t>Phản hồi hệ thống</w:t>
            </w:r>
          </w:p>
        </w:tc>
      </w:tr>
      <w:tr w14:paraId="570FB9AB">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2D921BCD">
            <w:pPr>
              <w:spacing w:after="0" w:line="252" w:lineRule="auto"/>
            </w:pPr>
            <w:r>
              <w:rPr>
                <w:sz w:val="18"/>
              </w:rPr>
              <w:t>Nhấn “Tạo tài sản”</w:t>
            </w:r>
          </w:p>
        </w:tc>
        <w:tc>
          <w:tcPr>
            <w:tcW w:w="2494" w:type="dxa"/>
            <w:tcMar>
              <w:top w:w="70" w:type="dxa"/>
              <w:left w:w="80" w:type="dxa"/>
              <w:bottom w:w="70" w:type="dxa"/>
              <w:right w:w="80" w:type="dxa"/>
            </w:tcMar>
            <w:vAlign w:val="center"/>
          </w:tcPr>
          <w:p w14:paraId="1F660CAD">
            <w:pPr>
              <w:spacing w:after="0" w:line="252" w:lineRule="auto"/>
            </w:pPr>
            <w:r>
              <w:rPr>
                <w:sz w:val="18"/>
              </w:rPr>
              <w:t>Dữ liệu hợp lệ</w:t>
            </w:r>
          </w:p>
        </w:tc>
        <w:tc>
          <w:tcPr>
            <w:tcW w:w="4082" w:type="dxa"/>
            <w:tcMar>
              <w:top w:w="70" w:type="dxa"/>
              <w:left w:w="80" w:type="dxa"/>
              <w:bottom w:w="70" w:type="dxa"/>
              <w:right w:w="80" w:type="dxa"/>
            </w:tcMar>
            <w:vAlign w:val="center"/>
          </w:tcPr>
          <w:p w14:paraId="588AE4E8">
            <w:pPr>
              <w:spacing w:after="0" w:line="252" w:lineRule="auto"/>
            </w:pPr>
            <w:r>
              <w:rPr>
                <w:sz w:val="18"/>
              </w:rPr>
              <w:t>Tạo hồ sơ, sinh QR và ghi lịch sử.</w:t>
            </w:r>
          </w:p>
        </w:tc>
      </w:tr>
      <w:tr w14:paraId="1BFB3875">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698C681A">
            <w:pPr>
              <w:spacing w:after="0" w:line="252" w:lineRule="auto"/>
            </w:pPr>
            <w:r>
              <w:rPr>
                <w:sz w:val="18"/>
              </w:rPr>
              <w:t>Quét QR</w:t>
            </w:r>
          </w:p>
        </w:tc>
        <w:tc>
          <w:tcPr>
            <w:tcW w:w="2494" w:type="dxa"/>
            <w:tcMar>
              <w:top w:w="70" w:type="dxa"/>
              <w:left w:w="80" w:type="dxa"/>
              <w:bottom w:w="70" w:type="dxa"/>
              <w:right w:w="80" w:type="dxa"/>
            </w:tcMar>
            <w:vAlign w:val="center"/>
          </w:tcPr>
          <w:p w14:paraId="473684FA">
            <w:pPr>
              <w:spacing w:after="0" w:line="252" w:lineRule="auto"/>
            </w:pPr>
            <w:r>
              <w:rPr>
                <w:sz w:val="18"/>
              </w:rPr>
              <w:t>QR hợp lệ</w:t>
            </w:r>
          </w:p>
        </w:tc>
        <w:tc>
          <w:tcPr>
            <w:tcW w:w="4082" w:type="dxa"/>
            <w:tcMar>
              <w:top w:w="70" w:type="dxa"/>
              <w:left w:w="80" w:type="dxa"/>
              <w:bottom w:w="70" w:type="dxa"/>
              <w:right w:w="80" w:type="dxa"/>
            </w:tcMar>
            <w:vAlign w:val="center"/>
          </w:tcPr>
          <w:p w14:paraId="7F6068B9">
            <w:pPr>
              <w:spacing w:after="0" w:line="252" w:lineRule="auto"/>
            </w:pPr>
            <w:r>
              <w:rPr>
                <w:sz w:val="18"/>
              </w:rPr>
              <w:t>Mở đúng hồ sơ tài sản.</w:t>
            </w:r>
          </w:p>
        </w:tc>
      </w:tr>
      <w:tr w14:paraId="5CFF8BB1">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5218619A">
            <w:pPr>
              <w:spacing w:after="0" w:line="252" w:lineRule="auto"/>
            </w:pPr>
            <w:r>
              <w:rPr>
                <w:sz w:val="18"/>
              </w:rPr>
              <w:t>Chọn “Ngừng sử dụng”</w:t>
            </w:r>
          </w:p>
        </w:tc>
        <w:tc>
          <w:tcPr>
            <w:tcW w:w="2494" w:type="dxa"/>
            <w:tcMar>
              <w:top w:w="70" w:type="dxa"/>
              <w:left w:w="80" w:type="dxa"/>
              <w:bottom w:w="70" w:type="dxa"/>
              <w:right w:w="80" w:type="dxa"/>
            </w:tcMar>
            <w:vAlign w:val="center"/>
          </w:tcPr>
          <w:p w14:paraId="565E24ED">
            <w:pPr>
              <w:spacing w:after="0" w:line="252" w:lineRule="auto"/>
            </w:pPr>
            <w:r>
              <w:rPr>
                <w:sz w:val="18"/>
              </w:rPr>
              <w:t>Có lý do</w:t>
            </w:r>
          </w:p>
        </w:tc>
        <w:tc>
          <w:tcPr>
            <w:tcW w:w="4082" w:type="dxa"/>
            <w:tcMar>
              <w:top w:w="70" w:type="dxa"/>
              <w:left w:w="80" w:type="dxa"/>
              <w:bottom w:w="70" w:type="dxa"/>
              <w:right w:w="80" w:type="dxa"/>
            </w:tcMar>
            <w:vAlign w:val="center"/>
          </w:tcPr>
          <w:p w14:paraId="02AEEA4D">
            <w:pPr>
              <w:spacing w:after="0" w:line="252" w:lineRule="auto"/>
            </w:pPr>
            <w:r>
              <w:rPr>
                <w:sz w:val="18"/>
              </w:rPr>
              <w:t>Chuyển trạng thái và giữ lịch sử.</w:t>
            </w:r>
          </w:p>
        </w:tc>
      </w:tr>
    </w:tbl>
    <w:p w14:paraId="0EBCABF6">
      <w:pPr>
        <w:spacing w:after="0"/>
      </w:pPr>
    </w:p>
    <w:p w14:paraId="0F6AAD44">
      <w:pPr>
        <w:pStyle w:val="2"/>
        <w:spacing w:before="200" w:after="100"/>
        <w:rPr>
          <w:rFonts w:ascii="Times New Roman" w:hAnsi="Times New Roman" w:eastAsia="Times New Roman"/>
          <w:b w:val="0"/>
          <w:sz w:val="22"/>
          <w:lang w:val="en-US"/>
        </w:rPr>
      </w:pPr>
    </w:p>
    <w:p w14:paraId="42CF02D9">
      <w:pPr>
        <w:pStyle w:val="3"/>
        <w:bidi w:val="0"/>
        <w:rPr>
          <w:lang w:val="en-US"/>
        </w:rPr>
      </w:pPr>
      <w:r>
        <w:rPr>
          <w:lang w:val="en-US"/>
        </w:rPr>
        <w:t>3.4. Mượn và phê duyệt tài sản</w:t>
      </w:r>
    </w:p>
    <w:p w14:paraId="48B46F6A">
      <w:pPr>
        <w:pStyle w:val="4"/>
        <w:bidi w:val="0"/>
        <w:rPr>
          <w:lang w:val="en-US"/>
        </w:rPr>
      </w:pPr>
      <w:r>
        <w:rPr>
          <w:lang w:val="en-US"/>
        </w:rPr>
        <w:t>3.4.1. Quy trình mượn và phê duyệt tài sản</w:t>
      </w:r>
    </w:p>
    <w:p w14:paraId="05759BC4">
      <w:pPr>
        <w:pStyle w:val="4"/>
      </w:pPr>
    </w:p>
    <w:tbl>
      <w:tblPr>
        <w:tblStyle w:val="12"/>
        <w:tblW w:w="0" w:type="auto"/>
        <w:jc w:val="center"/>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Layout w:type="fixed"/>
        <w:tblCellMar>
          <w:top w:w="0" w:type="dxa"/>
          <w:left w:w="108" w:type="dxa"/>
          <w:bottom w:w="0" w:type="dxa"/>
          <w:right w:w="108" w:type="dxa"/>
        </w:tblCellMar>
      </w:tblPr>
      <w:tblGrid>
        <w:gridCol w:w="8845"/>
      </w:tblGrid>
      <w:tr w14:paraId="4DDD3294">
        <w:tblPrEx>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CellMar>
            <w:top w:w="0" w:type="dxa"/>
            <w:left w:w="108" w:type="dxa"/>
            <w:bottom w:w="0" w:type="dxa"/>
            <w:right w:w="108" w:type="dxa"/>
          </w:tblCellMar>
        </w:tblPrEx>
        <w:trPr>
          <w:cantSplit/>
          <w:jc w:val="center"/>
        </w:trPr>
        <w:tc>
          <w:tcPr>
            <w:tcW w:w="8845" w:type="dxa"/>
            <w:shd w:val="clear" w:color="auto" w:fill="F4F7F8"/>
            <w:tcMar>
              <w:top w:w="120" w:type="dxa"/>
              <w:left w:w="150" w:type="dxa"/>
              <w:bottom w:w="120" w:type="dxa"/>
              <w:right w:w="150" w:type="dxa"/>
            </w:tcMar>
            <w:vAlign w:val="center"/>
          </w:tcPr>
          <w:p w14:paraId="4446B6E9">
            <w:pPr>
              <w:jc w:val="center"/>
            </w:pPr>
            <w:r>
              <w:rPr>
                <w:b/>
              </w:rPr>
              <w:t>HÌNH 1 - BPMN QUY TRÌNH MƯỢN VÀ PHÊ DUYỆT TÀI SẢN</w:t>
            </w:r>
          </w:p>
          <w:p w14:paraId="3AF6BC29">
            <w:r>
              <w:rPr>
                <w:sz w:val="21"/>
              </w:rPr>
              <w:drawing>
                <wp:inline distT="0" distB="0" distL="0" distR="0">
                  <wp:extent cx="5426075" cy="2767330"/>
                  <wp:effectExtent l="0" t="0" r="3175" b="4445"/>
                  <wp:docPr id="316462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62389" name="Picture 1"/>
                          <pic:cNvPicPr>
                            <a:picLocks noChangeAspect="1"/>
                          </pic:cNvPicPr>
                        </pic:nvPicPr>
                        <pic:blipFill>
                          <a:blip r:embed="rId13"/>
                          <a:stretch>
                            <a:fillRect/>
                          </a:stretch>
                        </pic:blipFill>
                        <pic:spPr>
                          <a:xfrm>
                            <a:off x="0" y="0"/>
                            <a:ext cx="5426075" cy="2767330"/>
                          </a:xfrm>
                          <a:prstGeom prst="rect">
                            <a:avLst/>
                          </a:prstGeom>
                        </pic:spPr>
                      </pic:pic>
                    </a:graphicData>
                  </a:graphic>
                </wp:inline>
              </w:drawing>
            </w:r>
          </w:p>
        </w:tc>
      </w:tr>
    </w:tbl>
    <w:p w14:paraId="7E0B74A2">
      <w:pPr>
        <w:spacing w:after="0"/>
      </w:pPr>
      <w:r>
        <w:t>Quy trình mô tả việc Nhân viên lựa chọn một hoặc nhiều tài sản, tạo yêu cầu mượn, Hệ thống kiểm tra dữ liệu và Quản trị viên hoặc Người quản lý phê duyệt hoặc từ chối riêng từng tài sản. Yêu cầu có thể được phê duyệt một phần; phê duyệt không đồng nghĩa với tài sản đã được bàn giao.</w:t>
      </w:r>
    </w:p>
    <w:p w14:paraId="7DE61230">
      <w:pPr>
        <w:pStyle w:val="2"/>
        <w:spacing w:before="200" w:after="100"/>
        <w:rPr>
          <w:rFonts w:ascii="Times New Roman" w:hAnsi="Times New Roman" w:eastAsia="Times New Roman"/>
          <w:b w:val="0"/>
          <w:sz w:val="22"/>
          <w:lang w:val="en-US"/>
        </w:rPr>
      </w:pPr>
    </w:p>
    <w:p w14:paraId="1E0A9998">
      <w:pPr>
        <w:pStyle w:val="4"/>
        <w:bidi w:val="0"/>
        <w:rPr>
          <w:lang w:val="en-US"/>
        </w:rPr>
      </w:pPr>
      <w:r>
        <w:rPr>
          <w:lang w:val="en-US"/>
        </w:rPr>
        <w:t>3.4.2. Use Case Diagram</w:t>
      </w:r>
    </w:p>
    <w:p w14:paraId="5F69DBA5">
      <w:pPr>
        <w:pStyle w:val="4"/>
        <w:bidi w:val="0"/>
        <w:rPr>
          <w:lang w:val="en-US"/>
        </w:rPr>
      </w:pPr>
      <w:r>
        <w:rPr>
          <w:lang w:val="en-US"/>
        </w:rPr>
        <w:t>3.4.3. Đặc tả UC04 - Tạo và xem phiếu mượn</w:t>
      </w:r>
    </w:p>
    <w:p w14:paraId="507A796C">
      <w:pPr>
        <w:pStyle w:val="3"/>
        <w:spacing w:before="160" w:after="100"/>
        <w:rPr>
          <w:rFonts w:hint="default"/>
          <w:lang w:val="en-US"/>
        </w:rPr>
      </w:pP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54"/>
        <w:gridCol w:w="2268"/>
        <w:gridCol w:w="1927"/>
        <w:gridCol w:w="2495"/>
      </w:tblGrid>
      <w:tr w14:paraId="3FE40A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2069B2FD">
            <w:pPr>
              <w:spacing w:after="0" w:line="252" w:lineRule="auto"/>
            </w:pPr>
            <w:r>
              <w:rPr>
                <w:sz w:val="21"/>
              </w:rPr>
              <w:t>Mã Use Case</w:t>
            </w:r>
          </w:p>
        </w:tc>
        <w:tc>
          <w:tcPr>
            <w:tcW w:w="2268" w:type="dxa"/>
            <w:tcMar>
              <w:top w:w="70" w:type="dxa"/>
              <w:left w:w="80" w:type="dxa"/>
              <w:bottom w:w="70" w:type="dxa"/>
              <w:right w:w="80" w:type="dxa"/>
            </w:tcMar>
            <w:vAlign w:val="center"/>
          </w:tcPr>
          <w:p w14:paraId="7485D709">
            <w:pPr>
              <w:spacing w:after="0" w:line="252" w:lineRule="auto"/>
            </w:pPr>
            <w:r>
              <w:rPr>
                <w:sz w:val="21"/>
              </w:rPr>
              <w:t>UC04</w:t>
            </w:r>
          </w:p>
        </w:tc>
        <w:tc>
          <w:tcPr>
            <w:tcW w:w="1927" w:type="dxa"/>
            <w:shd w:val="clear" w:color="auto" w:fill="CFEFE6"/>
            <w:tcMar>
              <w:top w:w="70" w:type="dxa"/>
              <w:left w:w="80" w:type="dxa"/>
              <w:bottom w:w="70" w:type="dxa"/>
              <w:right w:w="80" w:type="dxa"/>
            </w:tcMar>
            <w:vAlign w:val="center"/>
          </w:tcPr>
          <w:p w14:paraId="10584ECF">
            <w:pPr>
              <w:spacing w:after="0" w:line="252" w:lineRule="auto"/>
            </w:pPr>
            <w:r>
              <w:rPr>
                <w:sz w:val="21"/>
              </w:rPr>
              <w:t>Tên Use Case</w:t>
            </w:r>
          </w:p>
        </w:tc>
        <w:tc>
          <w:tcPr>
            <w:tcW w:w="2494" w:type="dxa"/>
            <w:tcMar>
              <w:top w:w="70" w:type="dxa"/>
              <w:left w:w="80" w:type="dxa"/>
              <w:bottom w:w="70" w:type="dxa"/>
              <w:right w:w="80" w:type="dxa"/>
            </w:tcMar>
            <w:vAlign w:val="center"/>
          </w:tcPr>
          <w:p w14:paraId="1DF5D9B5">
            <w:pPr>
              <w:spacing w:after="0" w:line="252" w:lineRule="auto"/>
              <w:rPr>
                <w:rFonts w:hint="default"/>
                <w:lang w:val="en-US"/>
              </w:rPr>
            </w:pPr>
            <w:r>
              <w:rPr>
                <w:sz w:val="21"/>
                <w:lang w:val="en-US"/>
              </w:rPr>
              <w:t>Tạo và xem phiếu mượn</w:t>
            </w:r>
          </w:p>
        </w:tc>
      </w:tr>
      <w:tr w14:paraId="74E881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22E93C32">
            <w:pPr>
              <w:spacing w:after="0" w:line="252" w:lineRule="auto"/>
            </w:pPr>
            <w:r>
              <w:rPr>
                <w:sz w:val="21"/>
              </w:rPr>
              <w:t>Tác nhân</w:t>
            </w:r>
          </w:p>
        </w:tc>
        <w:tc>
          <w:tcPr>
            <w:tcW w:w="6690" w:type="dxa"/>
            <w:gridSpan w:val="3"/>
            <w:tcMar>
              <w:top w:w="70" w:type="dxa"/>
              <w:left w:w="80" w:type="dxa"/>
              <w:bottom w:w="70" w:type="dxa"/>
              <w:right w:w="80" w:type="dxa"/>
            </w:tcMar>
            <w:vAlign w:val="center"/>
          </w:tcPr>
          <w:p w14:paraId="1B6056A6">
            <w:pPr>
              <w:spacing w:after="0" w:line="252" w:lineRule="auto"/>
            </w:pPr>
            <w:r>
              <w:rPr>
                <w:sz w:val="21"/>
              </w:rPr>
              <w:t>Nhân viên</w:t>
            </w:r>
          </w:p>
        </w:tc>
      </w:tr>
      <w:tr w14:paraId="1DF388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4CDCC92B">
            <w:pPr>
              <w:spacing w:after="0" w:line="252" w:lineRule="auto"/>
            </w:pPr>
            <w:r>
              <w:rPr>
                <w:sz w:val="21"/>
              </w:rPr>
              <w:t>Mô tả</w:t>
            </w:r>
          </w:p>
        </w:tc>
        <w:tc>
          <w:tcPr>
            <w:tcW w:w="6690" w:type="dxa"/>
            <w:gridSpan w:val="3"/>
            <w:tcMar>
              <w:top w:w="70" w:type="dxa"/>
              <w:left w:w="80" w:type="dxa"/>
              <w:bottom w:w="70" w:type="dxa"/>
              <w:right w:w="80" w:type="dxa"/>
            </w:tcMar>
            <w:vAlign w:val="center"/>
          </w:tcPr>
          <w:p w14:paraId="4D07DECB">
            <w:pPr>
              <w:spacing w:after="0" w:line="252" w:lineRule="auto"/>
            </w:pPr>
            <w:r>
              <w:rPr>
                <w:sz w:val="21"/>
              </w:rPr>
              <w:t>Nhân viên tạo yêu cầu mượn một hoặc nhiều tài sản cụ thể và theo dõi kết quả xử lý.</w:t>
            </w:r>
          </w:p>
        </w:tc>
      </w:tr>
      <w:tr w14:paraId="2DF013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2CF90F12">
            <w:pPr>
              <w:spacing w:after="0" w:line="252" w:lineRule="auto"/>
            </w:pPr>
            <w:r>
              <w:rPr>
                <w:sz w:val="21"/>
              </w:rPr>
              <w:t>Sự kiện kích hoạt</w:t>
            </w:r>
          </w:p>
        </w:tc>
        <w:tc>
          <w:tcPr>
            <w:tcW w:w="6690" w:type="dxa"/>
            <w:gridSpan w:val="3"/>
            <w:tcMar>
              <w:top w:w="70" w:type="dxa"/>
              <w:left w:w="80" w:type="dxa"/>
              <w:bottom w:w="70" w:type="dxa"/>
              <w:right w:w="80" w:type="dxa"/>
            </w:tcMar>
            <w:vAlign w:val="center"/>
          </w:tcPr>
          <w:p w14:paraId="6BF45094">
            <w:pPr>
              <w:spacing w:after="0" w:line="252" w:lineRule="auto"/>
            </w:pPr>
            <w:r>
              <w:rPr>
                <w:sz w:val="21"/>
              </w:rPr>
              <w:t>Nhân viên chọn chức năng tạo yêu cầu mượn.</w:t>
            </w:r>
          </w:p>
        </w:tc>
      </w:tr>
      <w:tr w14:paraId="4F816A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38430E33">
            <w:pPr>
              <w:spacing w:after="0" w:line="252" w:lineRule="auto"/>
            </w:pPr>
            <w:r>
              <w:rPr>
                <w:sz w:val="21"/>
              </w:rPr>
              <w:t>Tiền điều kiện</w:t>
            </w:r>
          </w:p>
        </w:tc>
        <w:tc>
          <w:tcPr>
            <w:tcW w:w="6690" w:type="dxa"/>
            <w:gridSpan w:val="3"/>
            <w:tcMar>
              <w:top w:w="70" w:type="dxa"/>
              <w:left w:w="80" w:type="dxa"/>
              <w:bottom w:w="70" w:type="dxa"/>
              <w:right w:w="80" w:type="dxa"/>
            </w:tcMar>
            <w:vAlign w:val="center"/>
          </w:tcPr>
          <w:p w14:paraId="01B080B9">
            <w:pPr>
              <w:spacing w:after="0" w:line="252" w:lineRule="auto"/>
            </w:pPr>
            <w:r>
              <w:rPr>
                <w:sz w:val="21"/>
              </w:rPr>
              <w:t>Nhân viên đã đăng nhập; có ít nhất một tài sản có thể yêu cầu.</w:t>
            </w:r>
          </w:p>
        </w:tc>
      </w:tr>
      <w:tr w14:paraId="6B7F74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7D144C77">
            <w:pPr>
              <w:spacing w:after="0" w:line="252" w:lineRule="auto"/>
            </w:pPr>
            <w:r>
              <w:rPr>
                <w:sz w:val="21"/>
              </w:rPr>
              <w:t>Luồng sự kiện chính</w:t>
            </w:r>
            <w:r>
              <w:rPr>
                <w:sz w:val="21"/>
              </w:rPr>
              <w:br w:type="textWrapping"/>
            </w:r>
            <w:r>
              <w:rPr>
                <w:sz w:val="21"/>
              </w:rPr>
              <w:t>(Thành công)</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4087A8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10033708">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7610F7CF">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2FA44A91">
                  <w:pPr>
                    <w:spacing w:after="0" w:line="252" w:lineRule="auto"/>
                    <w:jc w:val="center"/>
                  </w:pPr>
                  <w:r>
                    <w:rPr>
                      <w:sz w:val="20"/>
                    </w:rPr>
                    <w:t>Hành động</w:t>
                  </w:r>
                </w:p>
              </w:tc>
            </w:tr>
            <w:tr w14:paraId="6EF814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20289E7F">
                  <w:pPr>
                    <w:spacing w:after="0" w:line="252" w:lineRule="auto"/>
                    <w:jc w:val="center"/>
                  </w:pPr>
                  <w:r>
                    <w:rPr>
                      <w:sz w:val="20"/>
                    </w:rPr>
                    <w:t>1</w:t>
                  </w:r>
                </w:p>
              </w:tc>
              <w:tc>
                <w:tcPr>
                  <w:tcW w:w="1701" w:type="dxa"/>
                  <w:tcMar>
                    <w:top w:w="70" w:type="dxa"/>
                    <w:left w:w="80" w:type="dxa"/>
                    <w:bottom w:w="70" w:type="dxa"/>
                    <w:right w:w="80" w:type="dxa"/>
                  </w:tcMar>
                  <w:vAlign w:val="center"/>
                </w:tcPr>
                <w:p w14:paraId="5DBD4B6B">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7F0E24A5">
                  <w:pPr>
                    <w:spacing w:after="0" w:line="252" w:lineRule="auto"/>
                  </w:pPr>
                  <w:r>
                    <w:rPr>
                      <w:sz w:val="20"/>
                    </w:rPr>
                    <w:t>Hiển thị danh sách tài sản có thể lựa chọn.</w:t>
                  </w:r>
                </w:p>
              </w:tc>
            </w:tr>
            <w:tr w14:paraId="500B4A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1A16B08F">
                  <w:pPr>
                    <w:spacing w:after="0" w:line="252" w:lineRule="auto"/>
                    <w:jc w:val="center"/>
                  </w:pPr>
                  <w:r>
                    <w:rPr>
                      <w:sz w:val="20"/>
                    </w:rPr>
                    <w:t>2</w:t>
                  </w:r>
                </w:p>
              </w:tc>
              <w:tc>
                <w:tcPr>
                  <w:tcW w:w="1701" w:type="dxa"/>
                  <w:tcMar>
                    <w:top w:w="70" w:type="dxa"/>
                    <w:left w:w="80" w:type="dxa"/>
                    <w:bottom w:w="70" w:type="dxa"/>
                    <w:right w:w="80" w:type="dxa"/>
                  </w:tcMar>
                  <w:vAlign w:val="center"/>
                </w:tcPr>
                <w:p w14:paraId="50D1D39B">
                  <w:pPr>
                    <w:spacing w:after="0" w:line="252" w:lineRule="auto"/>
                    <w:jc w:val="center"/>
                  </w:pPr>
                  <w:r>
                    <w:rPr>
                      <w:sz w:val="20"/>
                    </w:rPr>
                    <w:t>Nhân viên</w:t>
                  </w:r>
                </w:p>
              </w:tc>
              <w:tc>
                <w:tcPr>
                  <w:tcW w:w="4082" w:type="dxa"/>
                  <w:tcMar>
                    <w:top w:w="70" w:type="dxa"/>
                    <w:left w:w="80" w:type="dxa"/>
                    <w:bottom w:w="70" w:type="dxa"/>
                    <w:right w:w="80" w:type="dxa"/>
                  </w:tcMar>
                  <w:vAlign w:val="center"/>
                </w:tcPr>
                <w:p w14:paraId="5579F792">
                  <w:pPr>
                    <w:spacing w:after="0" w:line="252" w:lineRule="auto"/>
                  </w:pPr>
                  <w:r>
                    <w:rPr>
                      <w:sz w:val="20"/>
                    </w:rPr>
                    <w:t>Chọn một hoặc nhiều tài sản.</w:t>
                  </w:r>
                </w:p>
              </w:tc>
            </w:tr>
            <w:tr w14:paraId="2AEC8F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7B57C171">
                  <w:pPr>
                    <w:spacing w:after="0" w:line="252" w:lineRule="auto"/>
                    <w:jc w:val="center"/>
                  </w:pPr>
                  <w:r>
                    <w:rPr>
                      <w:sz w:val="20"/>
                    </w:rPr>
                    <w:t>3</w:t>
                  </w:r>
                </w:p>
              </w:tc>
              <w:tc>
                <w:tcPr>
                  <w:tcW w:w="1701" w:type="dxa"/>
                  <w:tcMar>
                    <w:top w:w="70" w:type="dxa"/>
                    <w:left w:w="80" w:type="dxa"/>
                    <w:bottom w:w="70" w:type="dxa"/>
                    <w:right w:w="80" w:type="dxa"/>
                  </w:tcMar>
                  <w:vAlign w:val="center"/>
                </w:tcPr>
                <w:p w14:paraId="009098FD">
                  <w:pPr>
                    <w:spacing w:after="0" w:line="252" w:lineRule="auto"/>
                    <w:jc w:val="center"/>
                  </w:pPr>
                  <w:r>
                    <w:rPr>
                      <w:sz w:val="20"/>
                    </w:rPr>
                    <w:t>Nhân viên</w:t>
                  </w:r>
                </w:p>
              </w:tc>
              <w:tc>
                <w:tcPr>
                  <w:tcW w:w="4082" w:type="dxa"/>
                  <w:tcMar>
                    <w:top w:w="70" w:type="dxa"/>
                    <w:left w:w="80" w:type="dxa"/>
                    <w:bottom w:w="70" w:type="dxa"/>
                    <w:right w:w="80" w:type="dxa"/>
                  </w:tcMar>
                  <w:vAlign w:val="center"/>
                </w:tcPr>
                <w:p w14:paraId="251A5432">
                  <w:pPr>
                    <w:spacing w:after="0" w:line="252" w:lineRule="auto"/>
                  </w:pPr>
                  <w:r>
                    <w:rPr>
                      <w:sz w:val="20"/>
                    </w:rPr>
                    <w:t>Nhập mục đích mượn, ngày mượn và ngày trả dự kiến.</w:t>
                  </w:r>
                </w:p>
              </w:tc>
            </w:tr>
            <w:tr w14:paraId="724268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0E7572F0">
                  <w:pPr>
                    <w:spacing w:after="0" w:line="252" w:lineRule="auto"/>
                    <w:jc w:val="center"/>
                  </w:pPr>
                  <w:r>
                    <w:rPr>
                      <w:sz w:val="20"/>
                    </w:rPr>
                    <w:t>4</w:t>
                  </w:r>
                </w:p>
              </w:tc>
              <w:tc>
                <w:tcPr>
                  <w:tcW w:w="1701" w:type="dxa"/>
                  <w:tcMar>
                    <w:top w:w="70" w:type="dxa"/>
                    <w:left w:w="80" w:type="dxa"/>
                    <w:bottom w:w="70" w:type="dxa"/>
                    <w:right w:w="80" w:type="dxa"/>
                  </w:tcMar>
                  <w:vAlign w:val="center"/>
                </w:tcPr>
                <w:p w14:paraId="49553A45">
                  <w:pPr>
                    <w:spacing w:after="0" w:line="252" w:lineRule="auto"/>
                    <w:jc w:val="center"/>
                  </w:pPr>
                  <w:r>
                    <w:rPr>
                      <w:sz w:val="20"/>
                    </w:rPr>
                    <w:t>Nhân viên</w:t>
                  </w:r>
                </w:p>
              </w:tc>
              <w:tc>
                <w:tcPr>
                  <w:tcW w:w="4082" w:type="dxa"/>
                  <w:tcMar>
                    <w:top w:w="70" w:type="dxa"/>
                    <w:left w:w="80" w:type="dxa"/>
                    <w:bottom w:w="70" w:type="dxa"/>
                    <w:right w:w="80" w:type="dxa"/>
                  </w:tcMar>
                  <w:vAlign w:val="center"/>
                </w:tcPr>
                <w:p w14:paraId="6A7D32B8">
                  <w:pPr>
                    <w:spacing w:after="0" w:line="252" w:lineRule="auto"/>
                  </w:pPr>
                  <w:r>
                    <w:rPr>
                      <w:sz w:val="20"/>
                    </w:rPr>
                    <w:t>Gửi yêu cầu.</w:t>
                  </w:r>
                </w:p>
              </w:tc>
            </w:tr>
            <w:tr w14:paraId="43B3C0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449E929">
                  <w:pPr>
                    <w:spacing w:after="0" w:line="252" w:lineRule="auto"/>
                    <w:jc w:val="center"/>
                  </w:pPr>
                  <w:r>
                    <w:rPr>
                      <w:sz w:val="20"/>
                    </w:rPr>
                    <w:t>5</w:t>
                  </w:r>
                </w:p>
              </w:tc>
              <w:tc>
                <w:tcPr>
                  <w:tcW w:w="1701" w:type="dxa"/>
                  <w:tcMar>
                    <w:top w:w="70" w:type="dxa"/>
                    <w:left w:w="80" w:type="dxa"/>
                    <w:bottom w:w="70" w:type="dxa"/>
                    <w:right w:w="80" w:type="dxa"/>
                  </w:tcMar>
                  <w:vAlign w:val="center"/>
                </w:tcPr>
                <w:p w14:paraId="051B04F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35720961">
                  <w:pPr>
                    <w:spacing w:after="0" w:line="252" w:lineRule="auto"/>
                  </w:pPr>
                  <w:r>
                    <w:rPr>
                      <w:sz w:val="20"/>
                    </w:rPr>
                    <w:t>Kiểm tra dữ liệu và tính hợp lệ của từng tài sản.</w:t>
                  </w:r>
                </w:p>
              </w:tc>
            </w:tr>
            <w:tr w14:paraId="04DA7B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0FE55299">
                  <w:pPr>
                    <w:spacing w:after="0" w:line="252" w:lineRule="auto"/>
                    <w:jc w:val="center"/>
                  </w:pPr>
                  <w:r>
                    <w:rPr>
                      <w:sz w:val="20"/>
                    </w:rPr>
                    <w:t>6</w:t>
                  </w:r>
                </w:p>
              </w:tc>
              <w:tc>
                <w:tcPr>
                  <w:tcW w:w="1701" w:type="dxa"/>
                  <w:tcMar>
                    <w:top w:w="70" w:type="dxa"/>
                    <w:left w:w="80" w:type="dxa"/>
                    <w:bottom w:w="70" w:type="dxa"/>
                    <w:right w:w="80" w:type="dxa"/>
                  </w:tcMar>
                  <w:vAlign w:val="center"/>
                </w:tcPr>
                <w:p w14:paraId="59458363">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1934C3A1">
                  <w:pPr>
                    <w:spacing w:after="0" w:line="252" w:lineRule="auto"/>
                  </w:pPr>
                  <w:r>
                    <w:rPr>
                      <w:sz w:val="20"/>
                    </w:rPr>
                    <w:t>Tạo yêu cầu ở trạng thái Chờ phê duyệt và thông báo cho Quản trị viên.</w:t>
                  </w:r>
                </w:p>
              </w:tc>
            </w:tr>
          </w:tbl>
          <w:p w14:paraId="51204ADA">
            <w:pPr>
              <w:spacing w:after="0" w:line="252" w:lineRule="auto"/>
            </w:pPr>
          </w:p>
        </w:tc>
      </w:tr>
      <w:tr w14:paraId="4C7064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52F99677">
            <w:pPr>
              <w:spacing w:after="0" w:line="252" w:lineRule="auto"/>
            </w:pPr>
            <w:r>
              <w:rPr>
                <w:sz w:val="21"/>
              </w:rPr>
              <w:t>Luồng sự kiện thay thế</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4EA6D3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2929B88F">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7F379858">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6EEEB2B4">
                  <w:pPr>
                    <w:spacing w:after="0" w:line="252" w:lineRule="auto"/>
                    <w:jc w:val="center"/>
                  </w:pPr>
                  <w:r>
                    <w:rPr>
                      <w:sz w:val="20"/>
                    </w:rPr>
                    <w:t>Hành động</w:t>
                  </w:r>
                </w:p>
              </w:tc>
            </w:tr>
            <w:tr w14:paraId="1FD24F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8F824B0">
                  <w:pPr>
                    <w:spacing w:after="0" w:line="252" w:lineRule="auto"/>
                    <w:jc w:val="center"/>
                  </w:pPr>
                  <w:r>
                    <w:rPr>
                      <w:sz w:val="20"/>
                    </w:rPr>
                    <w:t>5a</w:t>
                  </w:r>
                </w:p>
              </w:tc>
              <w:tc>
                <w:tcPr>
                  <w:tcW w:w="1701" w:type="dxa"/>
                  <w:tcMar>
                    <w:top w:w="70" w:type="dxa"/>
                    <w:left w:w="80" w:type="dxa"/>
                    <w:bottom w:w="70" w:type="dxa"/>
                    <w:right w:w="80" w:type="dxa"/>
                  </w:tcMar>
                  <w:vAlign w:val="center"/>
                </w:tcPr>
                <w:p w14:paraId="6E6BB6AD">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54AFB771">
                  <w:pPr>
                    <w:spacing w:after="0" w:line="252" w:lineRule="auto"/>
                  </w:pPr>
                  <w:r>
                    <w:rPr>
                      <w:sz w:val="20"/>
                    </w:rPr>
                    <w:t>Yêu cầu bổ sung dữ liệu khi thiếu trường bắt buộc.</w:t>
                  </w:r>
                </w:p>
              </w:tc>
            </w:tr>
            <w:tr w14:paraId="33E7C1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2002BA4A">
                  <w:pPr>
                    <w:spacing w:after="0" w:line="252" w:lineRule="auto"/>
                    <w:jc w:val="center"/>
                  </w:pPr>
                  <w:r>
                    <w:rPr>
                      <w:sz w:val="20"/>
                    </w:rPr>
                    <w:t>5b</w:t>
                  </w:r>
                </w:p>
              </w:tc>
              <w:tc>
                <w:tcPr>
                  <w:tcW w:w="1701" w:type="dxa"/>
                  <w:tcMar>
                    <w:top w:w="70" w:type="dxa"/>
                    <w:left w:w="80" w:type="dxa"/>
                    <w:bottom w:w="70" w:type="dxa"/>
                    <w:right w:w="80" w:type="dxa"/>
                  </w:tcMar>
                  <w:vAlign w:val="center"/>
                </w:tcPr>
                <w:p w14:paraId="57A67F61">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1012B32F">
                  <w:pPr>
                    <w:spacing w:after="0" w:line="252" w:lineRule="auto"/>
                  </w:pPr>
                  <w:r>
                    <w:rPr>
                      <w:sz w:val="20"/>
                    </w:rPr>
                    <w:t>Không tạo item cho tài sản bị trùng hoặc không còn hợp lệ; hiển thị nguyên nhân.</w:t>
                  </w:r>
                </w:p>
              </w:tc>
            </w:tr>
            <w:tr w14:paraId="19FAF7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DB0728B">
                  <w:pPr>
                    <w:spacing w:after="0" w:line="252" w:lineRule="auto"/>
                    <w:jc w:val="center"/>
                  </w:pPr>
                  <w:r>
                    <w:rPr>
                      <w:sz w:val="20"/>
                    </w:rPr>
                    <w:t>6a</w:t>
                  </w:r>
                </w:p>
              </w:tc>
              <w:tc>
                <w:tcPr>
                  <w:tcW w:w="1701" w:type="dxa"/>
                  <w:tcMar>
                    <w:top w:w="70" w:type="dxa"/>
                    <w:left w:w="80" w:type="dxa"/>
                    <w:bottom w:w="70" w:type="dxa"/>
                    <w:right w:w="80" w:type="dxa"/>
                  </w:tcMar>
                  <w:vAlign w:val="center"/>
                </w:tcPr>
                <w:p w14:paraId="51743CB0">
                  <w:pPr>
                    <w:spacing w:after="0" w:line="252" w:lineRule="auto"/>
                    <w:jc w:val="center"/>
                  </w:pPr>
                  <w:r>
                    <w:rPr>
                      <w:sz w:val="20"/>
                    </w:rPr>
                    <w:t>Nhân viên</w:t>
                  </w:r>
                </w:p>
              </w:tc>
              <w:tc>
                <w:tcPr>
                  <w:tcW w:w="4082" w:type="dxa"/>
                  <w:tcMar>
                    <w:top w:w="70" w:type="dxa"/>
                    <w:left w:w="80" w:type="dxa"/>
                    <w:bottom w:w="70" w:type="dxa"/>
                    <w:right w:w="80" w:type="dxa"/>
                  </w:tcMar>
                  <w:vAlign w:val="center"/>
                </w:tcPr>
                <w:p w14:paraId="6ABF9335">
                  <w:pPr>
                    <w:spacing w:after="0" w:line="252" w:lineRule="auto"/>
                  </w:pPr>
                  <w:r>
                    <w:rPr>
                      <w:sz w:val="20"/>
                    </w:rPr>
                    <w:t>Hủy yêu cầu khi yêu cầu vẫn đang chờ xử lý và chính sách cho phép.</w:t>
                  </w:r>
                </w:p>
              </w:tc>
            </w:tr>
          </w:tbl>
          <w:p w14:paraId="6B75D64E">
            <w:pPr>
              <w:spacing w:after="0" w:line="252" w:lineRule="auto"/>
            </w:pPr>
          </w:p>
        </w:tc>
      </w:tr>
      <w:tr w14:paraId="716326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74C338A9">
            <w:pPr>
              <w:spacing w:after="0" w:line="252" w:lineRule="auto"/>
            </w:pPr>
            <w:r>
              <w:rPr>
                <w:sz w:val="21"/>
              </w:rPr>
              <w:t>Hậu điều kiện</w:t>
            </w:r>
          </w:p>
        </w:tc>
        <w:tc>
          <w:tcPr>
            <w:tcW w:w="6690" w:type="dxa"/>
            <w:gridSpan w:val="3"/>
            <w:tcMar>
              <w:top w:w="70" w:type="dxa"/>
              <w:left w:w="80" w:type="dxa"/>
              <w:bottom w:w="70" w:type="dxa"/>
              <w:right w:w="80" w:type="dxa"/>
            </w:tcMar>
            <w:vAlign w:val="center"/>
          </w:tcPr>
          <w:p w14:paraId="15AAE19F">
            <w:r>
              <w:t>Yêu cầu hợp lệ được lưu và có thể được Quản trị viên hoặc Người quản lý xem xét.</w:t>
            </w:r>
          </w:p>
        </w:tc>
      </w:tr>
      <w:tr w14:paraId="39AD2D4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66FE1495">
            <w:pPr>
              <w:spacing w:after="0" w:line="252" w:lineRule="auto"/>
            </w:pPr>
            <w:r>
              <w:rPr>
                <w:sz w:val="21"/>
              </w:rPr>
              <w:t>Quy tắc nghiệp vụ</w:t>
            </w:r>
          </w:p>
        </w:tc>
        <w:tc>
          <w:tcPr>
            <w:tcW w:w="6690" w:type="dxa"/>
            <w:gridSpan w:val="3"/>
            <w:tcMar>
              <w:top w:w="70" w:type="dxa"/>
              <w:left w:w="80" w:type="dxa"/>
              <w:bottom w:w="70" w:type="dxa"/>
              <w:right w:w="80" w:type="dxa"/>
            </w:tcMar>
            <w:vAlign w:val="center"/>
          </w:tcPr>
          <w:p w14:paraId="1878DB18">
            <w:pPr>
              <w:spacing w:after="0" w:line="252" w:lineRule="auto"/>
            </w:pPr>
            <w:r>
              <w:rPr>
                <w:sz w:val="21"/>
              </w:rPr>
              <w:t>BR-UC04-001, BR-UC04-002, BR-UC04-003, BR-UC04-004</w:t>
            </w:r>
          </w:p>
        </w:tc>
      </w:tr>
    </w:tbl>
    <w:p w14:paraId="168F1708">
      <w:pPr>
        <w:spacing w:after="0"/>
      </w:pPr>
    </w:p>
    <w:p w14:paraId="7AF021A6">
      <w:pPr>
        <w:pStyle w:val="4"/>
        <w:spacing w:before="160" w:after="100"/>
        <w:rPr>
          <w:rFonts w:hint="default"/>
          <w:lang w:val="en-US"/>
        </w:rPr>
      </w:pPr>
      <w:r>
        <w:rPr>
          <w:rFonts w:ascii="Times New Roman" w:hAnsi="Times New Roman" w:eastAsia="Times New Roman"/>
          <w:b w:val="0"/>
          <w:sz w:val="22"/>
          <w:lang w:val="en-US"/>
        </w:rPr>
        <w:t>3.4.4. Yêu cầu chức năng</w:t>
      </w:r>
    </w:p>
    <w:tbl>
      <w:tblPr>
        <w:tblStyle w:val="12"/>
        <w:tblW w:w="0" w:type="auto"/>
        <w:jc w:val="center"/>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Layout w:type="fixed"/>
        <w:tblCellMar>
          <w:top w:w="0" w:type="dxa"/>
          <w:left w:w="108" w:type="dxa"/>
          <w:bottom w:w="0" w:type="dxa"/>
          <w:right w:w="108" w:type="dxa"/>
        </w:tblCellMar>
      </w:tblPr>
      <w:tblGrid>
        <w:gridCol w:w="8845"/>
      </w:tblGrid>
      <w:tr w14:paraId="7CF6B75F">
        <w:tblPrEx>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CellMar>
            <w:top w:w="0" w:type="dxa"/>
            <w:left w:w="108" w:type="dxa"/>
            <w:bottom w:w="0" w:type="dxa"/>
            <w:right w:w="108" w:type="dxa"/>
          </w:tblCellMar>
        </w:tblPrEx>
        <w:trPr>
          <w:jc w:val="center"/>
        </w:trPr>
        <w:tc>
          <w:tcPr>
            <w:tcW w:w="8845" w:type="dxa"/>
            <w:shd w:val="clear" w:color="auto" w:fill="EEF5FA"/>
          </w:tcPr>
          <w:p w14:paraId="64834764">
            <w:r>
              <w:rPr>
                <w:b/>
                <w:color w:val="244A64"/>
              </w:rPr>
              <w:t>Yêu cầu chức năng</w:t>
            </w:r>
          </w:p>
          <w:p w14:paraId="679DDE0A">
            <w:pPr>
              <w:pStyle w:val="23"/>
              <w:spacing w:after="20"/>
            </w:pPr>
            <w:r>
              <w:rPr>
                <w:sz w:val="21"/>
              </w:rPr>
              <w:t>Cho phép Nhân viên chọn một hoặc nhiều tài sản cụ thể để tạo yêu cầu.</w:t>
            </w:r>
          </w:p>
          <w:p w14:paraId="31C8DDD6">
            <w:pPr>
              <w:pStyle w:val="23"/>
              <w:spacing w:after="20"/>
            </w:pPr>
            <w:r>
              <w:rPr>
                <w:sz w:val="21"/>
              </w:rPr>
              <w:t>Ghi nhận mục đích mượn, ngày mượn dự kiến và ngày trả dự kiến.</w:t>
            </w:r>
          </w:p>
          <w:p w14:paraId="62225F62">
            <w:pPr>
              <w:pStyle w:val="23"/>
              <w:spacing w:after="20"/>
            </w:pPr>
            <w:r>
              <w:rPr>
                <w:sz w:val="21"/>
              </w:rPr>
              <w:t>Cho phép Nhân viên xem danh sách, chi tiết và trạng thái yêu cầu của mình.</w:t>
            </w:r>
          </w:p>
          <w:p w14:paraId="497DEE20">
            <w:pPr>
              <w:pStyle w:val="23"/>
              <w:spacing w:after="20"/>
            </w:pPr>
            <w:r>
              <w:rPr>
                <w:sz w:val="21"/>
              </w:rPr>
              <w:t>Cho phép hủy yêu cầu đang chờ xử lý khi thỏa điều kiện.</w:t>
            </w:r>
          </w:p>
        </w:tc>
      </w:tr>
    </w:tbl>
    <w:p w14:paraId="3CBCDF75">
      <w:pPr>
        <w:spacing w:after="0"/>
      </w:pPr>
    </w:p>
    <w:p w14:paraId="29B4AE08">
      <w:pPr>
        <w:pStyle w:val="4"/>
        <w:spacing w:before="160" w:after="100"/>
        <w:rPr>
          <w:rFonts w:hint="default"/>
          <w:lang w:val="en-US"/>
        </w:rPr>
      </w:pPr>
      <w:r>
        <w:rPr>
          <w:rFonts w:ascii="Times New Roman" w:hAnsi="Times New Roman" w:eastAsia="Times New Roman"/>
          <w:b w:val="0"/>
          <w:sz w:val="22"/>
          <w:lang w:val="en-US"/>
        </w:rPr>
        <w:t>3.4.5. Quy tắc nghiệp vụ</w:t>
      </w:r>
    </w:p>
    <w:p w14:paraId="1F7845C0">
      <w:pPr>
        <w:spacing w:after="40"/>
        <w:ind w:left="227"/>
      </w:pPr>
      <w:r>
        <w:rPr>
          <w:b/>
          <w:color w:val="244A64"/>
          <w:sz w:val="21"/>
        </w:rPr>
        <w:t xml:space="preserve">BR-UC04-001: </w:t>
      </w:r>
      <w:r>
        <w:rPr>
          <w:sz w:val="21"/>
        </w:rPr>
        <w:t>Một yêu cầu phải có ít nhất một tài sản.</w:t>
      </w:r>
    </w:p>
    <w:p w14:paraId="7588C631">
      <w:pPr>
        <w:spacing w:after="40"/>
        <w:ind w:left="227"/>
      </w:pPr>
      <w:r>
        <w:rPr>
          <w:b/>
          <w:color w:val="244A64"/>
          <w:sz w:val="21"/>
        </w:rPr>
        <w:t xml:space="preserve">BR-UC04-002: </w:t>
      </w:r>
      <w:r>
        <w:rPr>
          <w:sz w:val="21"/>
        </w:rPr>
        <w:t>Một tài sản không được xuất hiện nhiều lần trong cùng một yêu cầu.</w:t>
      </w:r>
    </w:p>
    <w:p w14:paraId="7BBD7A3D">
      <w:pPr>
        <w:spacing w:after="40"/>
        <w:ind w:left="227"/>
      </w:pPr>
      <w:r>
        <w:rPr>
          <w:b/>
          <w:color w:val="244A64"/>
          <w:sz w:val="21"/>
        </w:rPr>
        <w:t xml:space="preserve">BR-UC04-003: </w:t>
      </w:r>
      <w:r>
        <w:rPr>
          <w:sz w:val="21"/>
        </w:rPr>
        <w:t>Ngày trả dự kiến không được trước ngày mượn dự kiến.</w:t>
      </w:r>
    </w:p>
    <w:p w14:paraId="5607F65D">
      <w:pPr>
        <w:spacing w:after="40"/>
        <w:ind w:left="227"/>
        <w:rPr>
          <w:b/>
          <w:color w:val="244A64"/>
          <w:sz w:val="21"/>
          <w:lang w:val="en-US"/>
        </w:rPr>
      </w:pPr>
      <w:r>
        <w:rPr>
          <w:b/>
          <w:color w:val="244A64"/>
          <w:sz w:val="21"/>
          <w:lang w:val="en-US"/>
        </w:rPr>
        <w:t>BR-UC04-004: Chỉ tài sản Khả dụng mới được đưa vào yêu cầu mượn mới.</w:t>
      </w:r>
    </w:p>
    <w:p w14:paraId="53CBA391">
      <w:pPr>
        <w:spacing w:after="40"/>
        <w:ind w:left="227"/>
        <w:rPr>
          <w:b/>
          <w:color w:val="244A64"/>
          <w:sz w:val="21"/>
          <w:lang w:val="en-US"/>
        </w:rPr>
      </w:pPr>
      <w:r>
        <w:rPr>
          <w:b/>
          <w:color w:val="244A64"/>
          <w:sz w:val="21"/>
          <w:lang w:val="en-US"/>
        </w:rPr>
        <w:t>BR-UC04-005: Nhân viên chỉ được xem các phiếu mượn do chính mình tạo.</w:t>
      </w:r>
    </w:p>
    <w:p w14:paraId="1601D108">
      <w:pPr>
        <w:spacing w:after="40"/>
        <w:ind w:left="227"/>
        <w:rPr>
          <w:rFonts w:hint="default"/>
          <w:b/>
          <w:color w:val="244A64"/>
          <w:sz w:val="21"/>
          <w:lang w:val="en-US"/>
        </w:rPr>
      </w:pPr>
      <w:r>
        <w:rPr>
          <w:b/>
          <w:color w:val="244A64"/>
          <w:sz w:val="21"/>
          <w:lang w:val="en-US"/>
        </w:rPr>
        <w:t>BR-UC04-006: Nhân viên chỉ được hủy phiếu mượn khi chưa có tài sản nào được ghi nhận bàn giao.</w:t>
      </w:r>
    </w:p>
    <w:p w14:paraId="7BE37A2E">
      <w:pPr>
        <w:pStyle w:val="4"/>
        <w:spacing w:before="160" w:after="100"/>
        <w:rPr>
          <w:rFonts w:hint="default"/>
          <w:lang w:val="en-US"/>
        </w:rPr>
      </w:pPr>
      <w:r>
        <w:rPr>
          <w:rFonts w:ascii="Times New Roman" w:hAnsi="Times New Roman" w:eastAsia="Times New Roman"/>
          <w:b w:val="0"/>
          <w:sz w:val="22"/>
          <w:lang w:val="en-US"/>
        </w:rPr>
        <w:t>3.4.6. Dữ liệu liên quan</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835"/>
        <w:gridCol w:w="6010"/>
      </w:tblGrid>
      <w:tr w14:paraId="54B5DA77">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835" w:type="dxa"/>
            <w:shd w:val="clear" w:color="auto" w:fill="D9EAF7"/>
            <w:tcMar>
              <w:top w:w="70" w:type="dxa"/>
              <w:left w:w="80" w:type="dxa"/>
              <w:bottom w:w="70" w:type="dxa"/>
              <w:right w:w="80" w:type="dxa"/>
            </w:tcMar>
            <w:vAlign w:val="center"/>
          </w:tcPr>
          <w:p w14:paraId="1F1E4AFE">
            <w:pPr>
              <w:spacing w:after="0" w:line="252" w:lineRule="auto"/>
              <w:jc w:val="center"/>
            </w:pPr>
            <w:r>
              <w:rPr>
                <w:sz w:val="19"/>
              </w:rPr>
              <w:t>Bảng/Thực thể</w:t>
            </w:r>
          </w:p>
        </w:tc>
        <w:tc>
          <w:tcPr>
            <w:tcW w:w="6010" w:type="dxa"/>
            <w:shd w:val="clear" w:color="auto" w:fill="D9EAF7"/>
            <w:tcMar>
              <w:top w:w="70" w:type="dxa"/>
              <w:left w:w="80" w:type="dxa"/>
              <w:bottom w:w="70" w:type="dxa"/>
              <w:right w:w="80" w:type="dxa"/>
            </w:tcMar>
            <w:vAlign w:val="center"/>
          </w:tcPr>
          <w:p w14:paraId="0EEBB2B0">
            <w:pPr>
              <w:spacing w:after="0" w:line="252" w:lineRule="auto"/>
              <w:jc w:val="center"/>
            </w:pPr>
            <w:r>
              <w:rPr>
                <w:sz w:val="19"/>
              </w:rPr>
              <w:t>Mối quan hệ và mục đích</w:t>
            </w:r>
          </w:p>
        </w:tc>
      </w:tr>
      <w:tr w14:paraId="56A7C160">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06428454">
            <w:pPr>
              <w:spacing w:after="0" w:line="252" w:lineRule="auto"/>
            </w:pPr>
            <w:r>
              <w:rPr>
                <w:sz w:val="19"/>
              </w:rPr>
              <w:t>BorrowRequest</w:t>
            </w:r>
          </w:p>
        </w:tc>
        <w:tc>
          <w:tcPr>
            <w:tcW w:w="6010" w:type="dxa"/>
            <w:tcMar>
              <w:top w:w="70" w:type="dxa"/>
              <w:left w:w="80" w:type="dxa"/>
              <w:bottom w:w="70" w:type="dxa"/>
              <w:right w:w="80" w:type="dxa"/>
            </w:tcMar>
            <w:vAlign w:val="center"/>
          </w:tcPr>
          <w:p w14:paraId="5A1D2478">
            <w:pPr>
              <w:spacing w:after="0" w:line="252" w:lineRule="auto"/>
            </w:pPr>
            <w:r>
              <w:rPr>
                <w:sz w:val="19"/>
              </w:rPr>
              <w:t>Một Nhân viên có thể tạo nhiều yêu cầu mượn.</w:t>
            </w:r>
          </w:p>
        </w:tc>
      </w:tr>
      <w:tr w14:paraId="501A3E55">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77A4F79E">
            <w:pPr>
              <w:spacing w:after="0" w:line="252" w:lineRule="auto"/>
            </w:pPr>
            <w:r>
              <w:rPr>
                <w:sz w:val="19"/>
              </w:rPr>
              <w:t>BorrowRequestItem</w:t>
            </w:r>
          </w:p>
        </w:tc>
        <w:tc>
          <w:tcPr>
            <w:tcW w:w="6010" w:type="dxa"/>
            <w:tcMar>
              <w:top w:w="70" w:type="dxa"/>
              <w:left w:w="80" w:type="dxa"/>
              <w:bottom w:w="70" w:type="dxa"/>
              <w:right w:w="80" w:type="dxa"/>
            </w:tcMar>
            <w:vAlign w:val="center"/>
          </w:tcPr>
          <w:p w14:paraId="082EF551">
            <w:pPr>
              <w:spacing w:after="0" w:line="252" w:lineRule="auto"/>
            </w:pPr>
            <w:r>
              <w:rPr>
                <w:sz w:val="19"/>
              </w:rPr>
              <w:t>Một yêu cầu có nhiều item; mỗi item tham chiếu một tài sản.</w:t>
            </w:r>
          </w:p>
        </w:tc>
      </w:tr>
      <w:tr w14:paraId="3906C9A2">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0CC0F2BC">
            <w:pPr>
              <w:spacing w:after="0" w:line="252" w:lineRule="auto"/>
            </w:pPr>
            <w:r>
              <w:rPr>
                <w:sz w:val="19"/>
              </w:rPr>
              <w:t>Asset</w:t>
            </w:r>
          </w:p>
        </w:tc>
        <w:tc>
          <w:tcPr>
            <w:tcW w:w="6010" w:type="dxa"/>
            <w:tcMar>
              <w:top w:w="70" w:type="dxa"/>
              <w:left w:w="80" w:type="dxa"/>
              <w:bottom w:w="70" w:type="dxa"/>
              <w:right w:w="80" w:type="dxa"/>
            </w:tcMar>
            <w:vAlign w:val="center"/>
          </w:tcPr>
          <w:p w14:paraId="7F301A20">
            <w:pPr>
              <w:spacing w:after="0" w:line="252" w:lineRule="auto"/>
            </w:pPr>
            <w:r>
              <w:rPr>
                <w:sz w:val="19"/>
              </w:rPr>
              <w:t>Một tài sản có thể xuất hiện trong nhiều yêu cầu ở các thời điểm khác nhau.</w:t>
            </w:r>
          </w:p>
        </w:tc>
      </w:tr>
    </w:tbl>
    <w:p w14:paraId="10AFF0C4">
      <w:pPr>
        <w:spacing w:after="0"/>
      </w:pPr>
    </w:p>
    <w:p w14:paraId="493527B0">
      <w:pPr>
        <w:pStyle w:val="2"/>
        <w:spacing w:before="200" w:after="100"/>
        <w:rPr>
          <w:rFonts w:ascii="Times New Roman" w:hAnsi="Times New Roman" w:eastAsia="Times New Roman"/>
          <w:b w:val="0"/>
          <w:sz w:val="22"/>
          <w:lang w:val="en-US"/>
        </w:rPr>
      </w:pPr>
    </w:p>
    <w:p w14:paraId="5413BDFF">
      <w:pPr>
        <w:pStyle w:val="4"/>
        <w:bidi w:val="0"/>
        <w:rPr>
          <w:lang w:val="en-US"/>
        </w:rPr>
      </w:pPr>
      <w:r>
        <w:rPr>
          <w:lang w:val="en-US"/>
        </w:rPr>
        <w:t>3.4.7. Mockup UC04</w:t>
      </w:r>
    </w:p>
    <w:p w14:paraId="760AB8C9">
      <w:pPr>
        <w:pStyle w:val="3"/>
        <w:spacing w:before="160" w:after="100"/>
        <w:rPr>
          <w:rFonts w:hint="default"/>
          <w:lang w:val="en-US"/>
        </w:rPr>
      </w:pPr>
    </w:p>
    <w:tbl>
      <w:tblPr>
        <w:tblStyle w:val="12"/>
        <w:tblW w:w="0" w:type="auto"/>
        <w:jc w:val="center"/>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Layout w:type="fixed"/>
        <w:tblCellMar>
          <w:top w:w="0" w:type="dxa"/>
          <w:left w:w="108" w:type="dxa"/>
          <w:bottom w:w="0" w:type="dxa"/>
          <w:right w:w="108" w:type="dxa"/>
        </w:tblCellMar>
      </w:tblPr>
      <w:tblGrid>
        <w:gridCol w:w="8845"/>
      </w:tblGrid>
      <w:tr w14:paraId="4DF24326">
        <w:tblPrEx>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CellMar>
            <w:top w:w="0" w:type="dxa"/>
            <w:left w:w="108" w:type="dxa"/>
            <w:bottom w:w="0" w:type="dxa"/>
            <w:right w:w="108" w:type="dxa"/>
          </w:tblCellMar>
        </w:tblPrEx>
        <w:trPr>
          <w:cantSplit/>
          <w:jc w:val="center"/>
        </w:trPr>
        <w:tc>
          <w:tcPr>
            <w:tcW w:w="8845" w:type="dxa"/>
            <w:shd w:val="clear" w:color="auto" w:fill="F4F7F8"/>
            <w:tcMar>
              <w:top w:w="120" w:type="dxa"/>
              <w:left w:w="120" w:type="dxa"/>
              <w:bottom w:w="120" w:type="dxa"/>
              <w:right w:w="120" w:type="dxa"/>
            </w:tcMar>
          </w:tcPr>
          <w:p w14:paraId="5AC61A9E">
            <w:pPr>
              <w:jc w:val="center"/>
              <w:rPr>
                <w:rFonts w:hint="default"/>
                <w:lang w:val="en-US"/>
              </w:rPr>
            </w:pPr>
            <w:r>
              <w:rPr>
                <w:b/>
                <w:color w:val="244A64"/>
              </w:rPr>
              <w:t xml:space="preserve">MOCKUP - </w:t>
            </w:r>
            <w:r>
              <w:rPr>
                <w:b/>
                <w:color w:val="244A64"/>
                <w:lang w:val="en-US"/>
              </w:rPr>
              <w:t>Tạo và xem phiếu mượn</w:t>
            </w:r>
          </w:p>
          <w:p w14:paraId="3A0CE8E0">
            <w:pPr>
              <w:jc w:val="center"/>
            </w:pPr>
            <w:r>
              <w:rPr>
                <w:i/>
                <w:color w:val="555555"/>
                <w:sz w:val="20"/>
              </w:rPr>
              <w:t>Chèn hình/mockup đã được duyệt tại đây. Mockup là minh họa yêu cầu, không mặc định là thiết kế cuối cùng tuyệt đối.</w:t>
            </w:r>
          </w:p>
          <w:p w14:paraId="2A188093">
            <w:pPr>
              <w:spacing w:after="0"/>
            </w:pPr>
            <w:r>
              <w:t xml:space="preserve"> </w:t>
            </w:r>
          </w:p>
          <w:p w14:paraId="4E371FE0">
            <w:pPr>
              <w:spacing w:after="0"/>
            </w:pPr>
            <w:r>
              <w:t xml:space="preserve"> </w:t>
            </w:r>
          </w:p>
          <w:p w14:paraId="36361E6B">
            <w:pPr>
              <w:spacing w:after="0"/>
            </w:pPr>
            <w:r>
              <w:t xml:space="preserve"> </w:t>
            </w:r>
          </w:p>
        </w:tc>
      </w:tr>
    </w:tbl>
    <w:p w14:paraId="207FF6C3">
      <w:pPr>
        <w:spacing w:after="0"/>
      </w:pPr>
    </w:p>
    <w:p w14:paraId="1C6890D8">
      <w:pPr>
        <w:pStyle w:val="4"/>
        <w:spacing w:before="160" w:after="100"/>
      </w:pPr>
      <w:r>
        <w:rPr>
          <w:rFonts w:ascii="Times New Roman" w:hAnsi="Times New Roman" w:eastAsia="Times New Roman"/>
          <w:b w:val="0"/>
          <w:sz w:val="22"/>
        </w:rPr>
        <w:t>Mô tả trường dữ liệu</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1701"/>
        <w:gridCol w:w="1644"/>
        <w:gridCol w:w="963"/>
        <w:gridCol w:w="2381"/>
        <w:gridCol w:w="2154"/>
      </w:tblGrid>
      <w:tr w14:paraId="18893356">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1701" w:type="dxa"/>
            <w:shd w:val="clear" w:color="auto" w:fill="D9EAF7"/>
            <w:tcMar>
              <w:top w:w="70" w:type="dxa"/>
              <w:left w:w="80" w:type="dxa"/>
              <w:bottom w:w="70" w:type="dxa"/>
              <w:right w:w="80" w:type="dxa"/>
            </w:tcMar>
            <w:vAlign w:val="center"/>
          </w:tcPr>
          <w:p w14:paraId="10826C6B">
            <w:pPr>
              <w:spacing w:after="0" w:line="252" w:lineRule="auto"/>
              <w:jc w:val="center"/>
            </w:pPr>
            <w:r>
              <w:rPr>
                <w:sz w:val="17"/>
              </w:rPr>
              <w:t>Trường</w:t>
            </w:r>
          </w:p>
        </w:tc>
        <w:tc>
          <w:tcPr>
            <w:tcW w:w="1644" w:type="dxa"/>
            <w:shd w:val="clear" w:color="auto" w:fill="D9EAF7"/>
            <w:tcMar>
              <w:top w:w="70" w:type="dxa"/>
              <w:left w:w="80" w:type="dxa"/>
              <w:bottom w:w="70" w:type="dxa"/>
              <w:right w:w="80" w:type="dxa"/>
            </w:tcMar>
            <w:vAlign w:val="center"/>
          </w:tcPr>
          <w:p w14:paraId="72603337">
            <w:pPr>
              <w:spacing w:after="0" w:line="252" w:lineRule="auto"/>
              <w:jc w:val="center"/>
            </w:pPr>
            <w:r>
              <w:rPr>
                <w:sz w:val="17"/>
              </w:rPr>
              <w:t>Kiểu dữ liệu/Control</w:t>
            </w:r>
          </w:p>
        </w:tc>
        <w:tc>
          <w:tcPr>
            <w:tcW w:w="963" w:type="dxa"/>
            <w:shd w:val="clear" w:color="auto" w:fill="D9EAF7"/>
            <w:tcMar>
              <w:top w:w="70" w:type="dxa"/>
              <w:left w:w="80" w:type="dxa"/>
              <w:bottom w:w="70" w:type="dxa"/>
              <w:right w:w="80" w:type="dxa"/>
            </w:tcMar>
            <w:vAlign w:val="center"/>
          </w:tcPr>
          <w:p w14:paraId="374AFD5B">
            <w:pPr>
              <w:spacing w:after="0" w:line="252" w:lineRule="auto"/>
              <w:jc w:val="center"/>
            </w:pPr>
            <w:r>
              <w:rPr>
                <w:sz w:val="17"/>
              </w:rPr>
              <w:t>Bắt buộc</w:t>
            </w:r>
          </w:p>
        </w:tc>
        <w:tc>
          <w:tcPr>
            <w:tcW w:w="2381" w:type="dxa"/>
            <w:shd w:val="clear" w:color="auto" w:fill="D9EAF7"/>
            <w:tcMar>
              <w:top w:w="70" w:type="dxa"/>
              <w:left w:w="80" w:type="dxa"/>
              <w:bottom w:w="70" w:type="dxa"/>
              <w:right w:w="80" w:type="dxa"/>
            </w:tcMar>
            <w:vAlign w:val="center"/>
          </w:tcPr>
          <w:p w14:paraId="105B03C1">
            <w:pPr>
              <w:spacing w:after="0" w:line="252" w:lineRule="auto"/>
              <w:jc w:val="center"/>
            </w:pPr>
            <w:r>
              <w:rPr>
                <w:sz w:val="17"/>
              </w:rPr>
              <w:t>Validation/Quy tắc</w:t>
            </w:r>
          </w:p>
        </w:tc>
        <w:tc>
          <w:tcPr>
            <w:tcW w:w="2154" w:type="dxa"/>
            <w:shd w:val="clear" w:color="auto" w:fill="D9EAF7"/>
            <w:tcMar>
              <w:top w:w="70" w:type="dxa"/>
              <w:left w:w="80" w:type="dxa"/>
              <w:bottom w:w="70" w:type="dxa"/>
              <w:right w:w="80" w:type="dxa"/>
            </w:tcMar>
            <w:vAlign w:val="center"/>
          </w:tcPr>
          <w:p w14:paraId="4371E5D9">
            <w:pPr>
              <w:spacing w:after="0" w:line="252" w:lineRule="auto"/>
              <w:jc w:val="center"/>
            </w:pPr>
            <w:r>
              <w:rPr>
                <w:sz w:val="17"/>
              </w:rPr>
              <w:t>Mô tả</w:t>
            </w:r>
          </w:p>
        </w:tc>
      </w:tr>
      <w:tr w14:paraId="4D3B66EB">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0009AA80">
            <w:pPr>
              <w:spacing w:after="0" w:line="252" w:lineRule="auto"/>
            </w:pPr>
            <w:r>
              <w:rPr>
                <w:sz w:val="17"/>
              </w:rPr>
              <w:t>Tài sản</w:t>
            </w:r>
          </w:p>
        </w:tc>
        <w:tc>
          <w:tcPr>
            <w:tcW w:w="1644" w:type="dxa"/>
            <w:tcMar>
              <w:top w:w="70" w:type="dxa"/>
              <w:left w:w="80" w:type="dxa"/>
              <w:bottom w:w="70" w:type="dxa"/>
              <w:right w:w="80" w:type="dxa"/>
            </w:tcMar>
            <w:vAlign w:val="center"/>
          </w:tcPr>
          <w:p w14:paraId="373C814C">
            <w:pPr>
              <w:spacing w:after="0" w:line="252" w:lineRule="auto"/>
            </w:pPr>
            <w:r>
              <w:rPr>
                <w:sz w:val="17"/>
              </w:rPr>
              <w:t>Multi-select</w:t>
            </w:r>
          </w:p>
        </w:tc>
        <w:tc>
          <w:tcPr>
            <w:tcW w:w="963" w:type="dxa"/>
            <w:tcMar>
              <w:top w:w="70" w:type="dxa"/>
              <w:left w:w="80" w:type="dxa"/>
              <w:bottom w:w="70" w:type="dxa"/>
              <w:right w:w="80" w:type="dxa"/>
            </w:tcMar>
            <w:vAlign w:val="center"/>
          </w:tcPr>
          <w:p w14:paraId="1A10FD23">
            <w:pPr>
              <w:spacing w:after="0" w:line="252" w:lineRule="auto"/>
            </w:pPr>
            <w:r>
              <w:rPr>
                <w:sz w:val="17"/>
              </w:rPr>
              <w:t>Có</w:t>
            </w:r>
          </w:p>
        </w:tc>
        <w:tc>
          <w:tcPr>
            <w:tcW w:w="2381" w:type="dxa"/>
            <w:tcMar>
              <w:top w:w="70" w:type="dxa"/>
              <w:left w:w="80" w:type="dxa"/>
              <w:bottom w:w="70" w:type="dxa"/>
              <w:right w:w="80" w:type="dxa"/>
            </w:tcMar>
            <w:vAlign w:val="center"/>
          </w:tcPr>
          <w:p w14:paraId="0C8085A3">
            <w:pPr>
              <w:spacing w:after="0" w:line="252" w:lineRule="auto"/>
            </w:pPr>
            <w:r>
              <w:rPr>
                <w:sz w:val="17"/>
              </w:rPr>
              <w:t>Ít nhất một tài sản hợp lệ</w:t>
            </w:r>
          </w:p>
        </w:tc>
        <w:tc>
          <w:tcPr>
            <w:tcW w:w="2154" w:type="dxa"/>
            <w:tcMar>
              <w:top w:w="70" w:type="dxa"/>
              <w:left w:w="80" w:type="dxa"/>
              <w:bottom w:w="70" w:type="dxa"/>
              <w:right w:w="80" w:type="dxa"/>
            </w:tcMar>
            <w:vAlign w:val="center"/>
          </w:tcPr>
          <w:p w14:paraId="3276B42B">
            <w:pPr>
              <w:spacing w:after="0" w:line="252" w:lineRule="auto"/>
            </w:pPr>
            <w:r>
              <w:rPr>
                <w:sz w:val="17"/>
              </w:rPr>
              <w:t>Các tài sản cần mượn.</w:t>
            </w:r>
          </w:p>
        </w:tc>
      </w:tr>
      <w:tr w14:paraId="4FEAF406">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6C1EC993">
            <w:pPr>
              <w:spacing w:after="0" w:line="252" w:lineRule="auto"/>
            </w:pPr>
            <w:r>
              <w:rPr>
                <w:sz w:val="17"/>
              </w:rPr>
              <w:t>Ngày mượn dự kiến</w:t>
            </w:r>
          </w:p>
        </w:tc>
        <w:tc>
          <w:tcPr>
            <w:tcW w:w="1644" w:type="dxa"/>
            <w:tcMar>
              <w:top w:w="70" w:type="dxa"/>
              <w:left w:w="80" w:type="dxa"/>
              <w:bottom w:w="70" w:type="dxa"/>
              <w:right w:w="80" w:type="dxa"/>
            </w:tcMar>
            <w:vAlign w:val="center"/>
          </w:tcPr>
          <w:p w14:paraId="0BAE5F50">
            <w:pPr>
              <w:spacing w:after="0" w:line="252" w:lineRule="auto"/>
            </w:pPr>
            <w:r>
              <w:rPr>
                <w:sz w:val="17"/>
              </w:rPr>
              <w:t>Date</w:t>
            </w:r>
          </w:p>
        </w:tc>
        <w:tc>
          <w:tcPr>
            <w:tcW w:w="963" w:type="dxa"/>
            <w:tcMar>
              <w:top w:w="70" w:type="dxa"/>
              <w:left w:w="80" w:type="dxa"/>
              <w:bottom w:w="70" w:type="dxa"/>
              <w:right w:w="80" w:type="dxa"/>
            </w:tcMar>
            <w:vAlign w:val="center"/>
          </w:tcPr>
          <w:p w14:paraId="16A5862D">
            <w:pPr>
              <w:spacing w:after="0" w:line="252" w:lineRule="auto"/>
            </w:pPr>
            <w:r>
              <w:rPr>
                <w:sz w:val="17"/>
              </w:rPr>
              <w:t>Có</w:t>
            </w:r>
          </w:p>
        </w:tc>
        <w:tc>
          <w:tcPr>
            <w:tcW w:w="2381" w:type="dxa"/>
            <w:tcMar>
              <w:top w:w="70" w:type="dxa"/>
              <w:left w:w="80" w:type="dxa"/>
              <w:bottom w:w="70" w:type="dxa"/>
              <w:right w:w="80" w:type="dxa"/>
            </w:tcMar>
            <w:vAlign w:val="center"/>
          </w:tcPr>
          <w:p w14:paraId="204BBBCA">
            <w:pPr>
              <w:spacing w:after="0" w:line="252" w:lineRule="auto"/>
            </w:pPr>
            <w:r>
              <w:rPr>
                <w:sz w:val="17"/>
              </w:rPr>
              <w:t>Không sau ngày trả</w:t>
            </w:r>
          </w:p>
        </w:tc>
        <w:tc>
          <w:tcPr>
            <w:tcW w:w="2154" w:type="dxa"/>
            <w:tcMar>
              <w:top w:w="70" w:type="dxa"/>
              <w:left w:w="80" w:type="dxa"/>
              <w:bottom w:w="70" w:type="dxa"/>
              <w:right w:w="80" w:type="dxa"/>
            </w:tcMar>
            <w:vAlign w:val="center"/>
          </w:tcPr>
          <w:p w14:paraId="0250A34C">
            <w:pPr>
              <w:spacing w:after="0" w:line="252" w:lineRule="auto"/>
            </w:pPr>
            <w:r>
              <w:rPr>
                <w:sz w:val="17"/>
              </w:rPr>
              <w:t>Ngày dự kiến nhận.</w:t>
            </w:r>
          </w:p>
        </w:tc>
      </w:tr>
      <w:tr w14:paraId="1A688E19">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067E6352">
            <w:pPr>
              <w:spacing w:after="0" w:line="252" w:lineRule="auto"/>
            </w:pPr>
            <w:r>
              <w:rPr>
                <w:sz w:val="17"/>
              </w:rPr>
              <w:t>Ngày trả dự kiến</w:t>
            </w:r>
          </w:p>
        </w:tc>
        <w:tc>
          <w:tcPr>
            <w:tcW w:w="1644" w:type="dxa"/>
            <w:tcMar>
              <w:top w:w="70" w:type="dxa"/>
              <w:left w:w="80" w:type="dxa"/>
              <w:bottom w:w="70" w:type="dxa"/>
              <w:right w:w="80" w:type="dxa"/>
            </w:tcMar>
            <w:vAlign w:val="center"/>
          </w:tcPr>
          <w:p w14:paraId="407317E3">
            <w:pPr>
              <w:spacing w:after="0" w:line="252" w:lineRule="auto"/>
            </w:pPr>
            <w:r>
              <w:rPr>
                <w:sz w:val="17"/>
              </w:rPr>
              <w:t>Date</w:t>
            </w:r>
          </w:p>
        </w:tc>
        <w:tc>
          <w:tcPr>
            <w:tcW w:w="963" w:type="dxa"/>
            <w:tcMar>
              <w:top w:w="70" w:type="dxa"/>
              <w:left w:w="80" w:type="dxa"/>
              <w:bottom w:w="70" w:type="dxa"/>
              <w:right w:w="80" w:type="dxa"/>
            </w:tcMar>
            <w:vAlign w:val="center"/>
          </w:tcPr>
          <w:p w14:paraId="7C7EC204">
            <w:pPr>
              <w:spacing w:after="0" w:line="252" w:lineRule="auto"/>
            </w:pPr>
            <w:r>
              <w:rPr>
                <w:sz w:val="17"/>
              </w:rPr>
              <w:t>Có</w:t>
            </w:r>
          </w:p>
        </w:tc>
        <w:tc>
          <w:tcPr>
            <w:tcW w:w="2381" w:type="dxa"/>
            <w:tcMar>
              <w:top w:w="70" w:type="dxa"/>
              <w:left w:w="80" w:type="dxa"/>
              <w:bottom w:w="70" w:type="dxa"/>
              <w:right w:w="80" w:type="dxa"/>
            </w:tcMar>
            <w:vAlign w:val="center"/>
          </w:tcPr>
          <w:p w14:paraId="18034FD3">
            <w:pPr>
              <w:spacing w:after="0" w:line="252" w:lineRule="auto"/>
            </w:pPr>
            <w:r>
              <w:rPr>
                <w:sz w:val="17"/>
              </w:rPr>
              <w:t>Không trước ngày mượn</w:t>
            </w:r>
          </w:p>
        </w:tc>
        <w:tc>
          <w:tcPr>
            <w:tcW w:w="2154" w:type="dxa"/>
            <w:tcMar>
              <w:top w:w="70" w:type="dxa"/>
              <w:left w:w="80" w:type="dxa"/>
              <w:bottom w:w="70" w:type="dxa"/>
              <w:right w:w="80" w:type="dxa"/>
            </w:tcMar>
            <w:vAlign w:val="center"/>
          </w:tcPr>
          <w:p w14:paraId="5F6D50BF">
            <w:pPr>
              <w:spacing w:after="0" w:line="252" w:lineRule="auto"/>
            </w:pPr>
            <w:r>
              <w:rPr>
                <w:sz w:val="17"/>
              </w:rPr>
              <w:t>Dùng theo dõi quá hạn.</w:t>
            </w:r>
          </w:p>
        </w:tc>
      </w:tr>
      <w:tr w14:paraId="0B3F221C">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1D15EDC4">
            <w:pPr>
              <w:spacing w:after="0" w:line="252" w:lineRule="auto"/>
            </w:pPr>
            <w:r>
              <w:rPr>
                <w:sz w:val="17"/>
              </w:rPr>
              <w:t>Mục đích</w:t>
            </w:r>
          </w:p>
        </w:tc>
        <w:tc>
          <w:tcPr>
            <w:tcW w:w="1644" w:type="dxa"/>
            <w:tcMar>
              <w:top w:w="70" w:type="dxa"/>
              <w:left w:w="80" w:type="dxa"/>
              <w:bottom w:w="70" w:type="dxa"/>
              <w:right w:w="80" w:type="dxa"/>
            </w:tcMar>
            <w:vAlign w:val="center"/>
          </w:tcPr>
          <w:p w14:paraId="587609CB">
            <w:pPr>
              <w:spacing w:after="0" w:line="252" w:lineRule="auto"/>
            </w:pPr>
            <w:r>
              <w:rPr>
                <w:sz w:val="17"/>
              </w:rPr>
              <w:t>Text area</w:t>
            </w:r>
          </w:p>
        </w:tc>
        <w:tc>
          <w:tcPr>
            <w:tcW w:w="963" w:type="dxa"/>
            <w:tcMar>
              <w:top w:w="70" w:type="dxa"/>
              <w:left w:w="80" w:type="dxa"/>
              <w:bottom w:w="70" w:type="dxa"/>
              <w:right w:w="80" w:type="dxa"/>
            </w:tcMar>
            <w:vAlign w:val="center"/>
          </w:tcPr>
          <w:p w14:paraId="25D9C1B8">
            <w:pPr>
              <w:spacing w:after="0" w:line="252" w:lineRule="auto"/>
            </w:pPr>
            <w:r>
              <w:rPr>
                <w:sz w:val="17"/>
              </w:rPr>
              <w:t>Có</w:t>
            </w:r>
          </w:p>
        </w:tc>
        <w:tc>
          <w:tcPr>
            <w:tcW w:w="2381" w:type="dxa"/>
            <w:tcMar>
              <w:top w:w="70" w:type="dxa"/>
              <w:left w:w="80" w:type="dxa"/>
              <w:bottom w:w="70" w:type="dxa"/>
              <w:right w:w="80" w:type="dxa"/>
            </w:tcMar>
            <w:vAlign w:val="center"/>
          </w:tcPr>
          <w:p w14:paraId="383DFC6B">
            <w:pPr>
              <w:spacing w:after="0" w:line="252" w:lineRule="auto"/>
            </w:pPr>
            <w:r>
              <w:rPr>
                <w:sz w:val="17"/>
              </w:rPr>
              <w:t>Không để trống</w:t>
            </w:r>
          </w:p>
        </w:tc>
        <w:tc>
          <w:tcPr>
            <w:tcW w:w="2154" w:type="dxa"/>
            <w:tcMar>
              <w:top w:w="70" w:type="dxa"/>
              <w:left w:w="80" w:type="dxa"/>
              <w:bottom w:w="70" w:type="dxa"/>
              <w:right w:w="80" w:type="dxa"/>
            </w:tcMar>
            <w:vAlign w:val="center"/>
          </w:tcPr>
          <w:p w14:paraId="7E5E0AD4">
            <w:pPr>
              <w:spacing w:after="0" w:line="252" w:lineRule="auto"/>
            </w:pPr>
            <w:r>
              <w:rPr>
                <w:sz w:val="17"/>
              </w:rPr>
              <w:t>Lý do mượn.</w:t>
            </w:r>
          </w:p>
        </w:tc>
      </w:tr>
    </w:tbl>
    <w:p w14:paraId="0056C547">
      <w:pPr>
        <w:spacing w:after="0"/>
      </w:pPr>
    </w:p>
    <w:p w14:paraId="75BD5D92">
      <w:pPr>
        <w:pStyle w:val="4"/>
        <w:spacing w:before="160" w:after="100"/>
      </w:pPr>
      <w:r>
        <w:rPr>
          <w:rFonts w:ascii="Times New Roman" w:hAnsi="Times New Roman" w:eastAsia="Times New Roman"/>
          <w:b w:val="0"/>
          <w:sz w:val="22"/>
        </w:rPr>
        <w:t>Hành động và phản hồi hệ thống</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268"/>
        <w:gridCol w:w="2494"/>
        <w:gridCol w:w="4082"/>
      </w:tblGrid>
      <w:tr w14:paraId="3773C137">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268" w:type="dxa"/>
            <w:shd w:val="clear" w:color="auto" w:fill="D9EAF7"/>
            <w:tcMar>
              <w:top w:w="70" w:type="dxa"/>
              <w:left w:w="80" w:type="dxa"/>
              <w:bottom w:w="70" w:type="dxa"/>
              <w:right w:w="80" w:type="dxa"/>
            </w:tcMar>
            <w:vAlign w:val="center"/>
          </w:tcPr>
          <w:p w14:paraId="4E3C1B2F">
            <w:pPr>
              <w:spacing w:after="0" w:line="252" w:lineRule="auto"/>
              <w:jc w:val="center"/>
            </w:pPr>
            <w:r>
              <w:rPr>
                <w:sz w:val="18"/>
              </w:rPr>
              <w:t>Hành động</w:t>
            </w:r>
          </w:p>
        </w:tc>
        <w:tc>
          <w:tcPr>
            <w:tcW w:w="2494" w:type="dxa"/>
            <w:shd w:val="clear" w:color="auto" w:fill="D9EAF7"/>
            <w:tcMar>
              <w:top w:w="70" w:type="dxa"/>
              <w:left w:w="80" w:type="dxa"/>
              <w:bottom w:w="70" w:type="dxa"/>
              <w:right w:w="80" w:type="dxa"/>
            </w:tcMar>
            <w:vAlign w:val="center"/>
          </w:tcPr>
          <w:p w14:paraId="7A24A5F6">
            <w:pPr>
              <w:spacing w:after="0" w:line="252" w:lineRule="auto"/>
              <w:jc w:val="center"/>
            </w:pPr>
            <w:r>
              <w:rPr>
                <w:sz w:val="18"/>
              </w:rPr>
              <w:t>Điều kiện</w:t>
            </w:r>
          </w:p>
        </w:tc>
        <w:tc>
          <w:tcPr>
            <w:tcW w:w="4082" w:type="dxa"/>
            <w:shd w:val="clear" w:color="auto" w:fill="D9EAF7"/>
            <w:tcMar>
              <w:top w:w="70" w:type="dxa"/>
              <w:left w:w="80" w:type="dxa"/>
              <w:bottom w:w="70" w:type="dxa"/>
              <w:right w:w="80" w:type="dxa"/>
            </w:tcMar>
            <w:vAlign w:val="center"/>
          </w:tcPr>
          <w:p w14:paraId="5E1ADCAD">
            <w:pPr>
              <w:spacing w:after="0" w:line="252" w:lineRule="auto"/>
              <w:jc w:val="center"/>
            </w:pPr>
            <w:r>
              <w:rPr>
                <w:sz w:val="18"/>
              </w:rPr>
              <w:t>Phản hồi hệ thống</w:t>
            </w:r>
          </w:p>
        </w:tc>
      </w:tr>
      <w:tr w14:paraId="7CD11FEF">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6243ABA0">
            <w:pPr>
              <w:spacing w:after="0" w:line="252" w:lineRule="auto"/>
            </w:pPr>
            <w:r>
              <w:rPr>
                <w:sz w:val="18"/>
              </w:rPr>
              <w:t>Nhấn “Gửi yêu cầu”</w:t>
            </w:r>
          </w:p>
        </w:tc>
        <w:tc>
          <w:tcPr>
            <w:tcW w:w="2494" w:type="dxa"/>
            <w:tcMar>
              <w:top w:w="70" w:type="dxa"/>
              <w:left w:w="80" w:type="dxa"/>
              <w:bottom w:w="70" w:type="dxa"/>
              <w:right w:w="80" w:type="dxa"/>
            </w:tcMar>
            <w:vAlign w:val="center"/>
          </w:tcPr>
          <w:p w14:paraId="39AFDD6A">
            <w:pPr>
              <w:spacing w:after="0" w:line="252" w:lineRule="auto"/>
            </w:pPr>
            <w:r>
              <w:rPr>
                <w:sz w:val="18"/>
              </w:rPr>
              <w:t>Dữ liệu hợp lệ</w:t>
            </w:r>
          </w:p>
        </w:tc>
        <w:tc>
          <w:tcPr>
            <w:tcW w:w="4082" w:type="dxa"/>
            <w:tcMar>
              <w:top w:w="70" w:type="dxa"/>
              <w:left w:w="80" w:type="dxa"/>
              <w:bottom w:w="70" w:type="dxa"/>
              <w:right w:w="80" w:type="dxa"/>
            </w:tcMar>
            <w:vAlign w:val="center"/>
          </w:tcPr>
          <w:p w14:paraId="219ED2FE">
            <w:pPr>
              <w:spacing w:after="0" w:line="252" w:lineRule="auto"/>
            </w:pPr>
            <w:r>
              <w:rPr>
                <w:sz w:val="18"/>
              </w:rPr>
              <w:t>Tạo yêu cầu Chờ phê duyệt.</w:t>
            </w:r>
          </w:p>
        </w:tc>
      </w:tr>
      <w:tr w14:paraId="05393BD6">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5F29399F">
            <w:pPr>
              <w:spacing w:after="0" w:line="252" w:lineRule="auto"/>
            </w:pPr>
            <w:r>
              <w:rPr>
                <w:sz w:val="18"/>
              </w:rPr>
              <w:t>Chọn tài sản không hợp lệ</w:t>
            </w:r>
          </w:p>
        </w:tc>
        <w:tc>
          <w:tcPr>
            <w:tcW w:w="2494" w:type="dxa"/>
            <w:tcMar>
              <w:top w:w="70" w:type="dxa"/>
              <w:left w:w="80" w:type="dxa"/>
              <w:bottom w:w="70" w:type="dxa"/>
              <w:right w:w="80" w:type="dxa"/>
            </w:tcMar>
            <w:vAlign w:val="center"/>
          </w:tcPr>
          <w:p w14:paraId="1EB79100">
            <w:pPr>
              <w:spacing w:after="0" w:line="252" w:lineRule="auto"/>
            </w:pPr>
            <w:r>
              <w:rPr>
                <w:sz w:val="18"/>
              </w:rPr>
              <w:t>Tài sản không còn Khả dụng</w:t>
            </w:r>
          </w:p>
        </w:tc>
        <w:tc>
          <w:tcPr>
            <w:tcW w:w="4082" w:type="dxa"/>
            <w:tcMar>
              <w:top w:w="70" w:type="dxa"/>
              <w:left w:w="80" w:type="dxa"/>
              <w:bottom w:w="70" w:type="dxa"/>
              <w:right w:w="80" w:type="dxa"/>
            </w:tcMar>
            <w:vAlign w:val="center"/>
          </w:tcPr>
          <w:p w14:paraId="31406CED">
            <w:pPr>
              <w:spacing w:after="0" w:line="252" w:lineRule="auto"/>
            </w:pPr>
            <w:r>
              <w:rPr>
                <w:sz w:val="18"/>
              </w:rPr>
              <w:t>Không thêm và hiển thị nguyên nhân.</w:t>
            </w:r>
          </w:p>
        </w:tc>
      </w:tr>
      <w:tr w14:paraId="0BCEAF0A">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06472D1C">
            <w:pPr>
              <w:spacing w:after="0" w:line="252" w:lineRule="auto"/>
            </w:pPr>
            <w:r>
              <w:rPr>
                <w:sz w:val="18"/>
              </w:rPr>
              <w:t>Nhấn “Hủy”</w:t>
            </w:r>
          </w:p>
        </w:tc>
        <w:tc>
          <w:tcPr>
            <w:tcW w:w="2494" w:type="dxa"/>
            <w:tcMar>
              <w:top w:w="70" w:type="dxa"/>
              <w:left w:w="80" w:type="dxa"/>
              <w:bottom w:w="70" w:type="dxa"/>
              <w:right w:w="80" w:type="dxa"/>
            </w:tcMar>
            <w:vAlign w:val="center"/>
          </w:tcPr>
          <w:p w14:paraId="106A631B">
            <w:pPr>
              <w:spacing w:after="0" w:line="252" w:lineRule="auto"/>
            </w:pPr>
            <w:r>
              <w:rPr>
                <w:sz w:val="18"/>
              </w:rPr>
              <w:t>Yêu cầu còn được phép hủy</w:t>
            </w:r>
          </w:p>
        </w:tc>
        <w:tc>
          <w:tcPr>
            <w:tcW w:w="4082" w:type="dxa"/>
            <w:tcMar>
              <w:top w:w="70" w:type="dxa"/>
              <w:left w:w="80" w:type="dxa"/>
              <w:bottom w:w="70" w:type="dxa"/>
              <w:right w:w="80" w:type="dxa"/>
            </w:tcMar>
            <w:vAlign w:val="center"/>
          </w:tcPr>
          <w:p w14:paraId="384E34F7">
            <w:pPr>
              <w:spacing w:after="0" w:line="252" w:lineRule="auto"/>
            </w:pPr>
            <w:r>
              <w:rPr>
                <w:sz w:val="18"/>
              </w:rPr>
              <w:t>Cập nhật trạng thái Hủy.</w:t>
            </w:r>
          </w:p>
        </w:tc>
      </w:tr>
    </w:tbl>
    <w:p w14:paraId="2011482C">
      <w:pPr>
        <w:spacing w:after="0"/>
      </w:pPr>
    </w:p>
    <w:p w14:paraId="0189C59D">
      <w:pPr>
        <w:pStyle w:val="2"/>
        <w:spacing w:before="200" w:after="100"/>
        <w:rPr>
          <w:rFonts w:ascii="Times New Roman" w:hAnsi="Times New Roman" w:eastAsia="Times New Roman"/>
          <w:b w:val="0"/>
          <w:sz w:val="22"/>
          <w:lang w:val="en-US"/>
        </w:rPr>
      </w:pPr>
    </w:p>
    <w:p w14:paraId="5848F70E">
      <w:pPr>
        <w:pStyle w:val="4"/>
        <w:bidi w:val="0"/>
        <w:rPr>
          <w:lang w:val="en-US"/>
        </w:rPr>
      </w:pPr>
      <w:r>
        <w:rPr>
          <w:lang w:val="en-US"/>
        </w:rPr>
        <w:t>3.4.8. Đặc tả UC05 - Phê duyệt phiếu mượn</w:t>
      </w:r>
    </w:p>
    <w:p w14:paraId="7CE8C3E4">
      <w:pPr>
        <w:pStyle w:val="3"/>
        <w:spacing w:before="160" w:after="100"/>
      </w:pP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54"/>
        <w:gridCol w:w="2268"/>
        <w:gridCol w:w="1927"/>
        <w:gridCol w:w="2495"/>
      </w:tblGrid>
      <w:tr w14:paraId="78F4A9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0F4B75EC">
            <w:pPr>
              <w:spacing w:after="0" w:line="252" w:lineRule="auto"/>
            </w:pPr>
            <w:r>
              <w:rPr>
                <w:sz w:val="21"/>
              </w:rPr>
              <w:t>Mã Use Case</w:t>
            </w:r>
          </w:p>
        </w:tc>
        <w:tc>
          <w:tcPr>
            <w:tcW w:w="2268" w:type="dxa"/>
            <w:tcMar>
              <w:top w:w="70" w:type="dxa"/>
              <w:left w:w="80" w:type="dxa"/>
              <w:bottom w:w="70" w:type="dxa"/>
              <w:right w:w="80" w:type="dxa"/>
            </w:tcMar>
            <w:vAlign w:val="center"/>
          </w:tcPr>
          <w:p w14:paraId="11E8592E">
            <w:pPr>
              <w:spacing w:after="0" w:line="252" w:lineRule="auto"/>
            </w:pPr>
            <w:r>
              <w:rPr>
                <w:sz w:val="21"/>
              </w:rPr>
              <w:t>UC05</w:t>
            </w:r>
          </w:p>
        </w:tc>
        <w:tc>
          <w:tcPr>
            <w:tcW w:w="1927" w:type="dxa"/>
            <w:shd w:val="clear" w:color="auto" w:fill="CFEFE6"/>
            <w:tcMar>
              <w:top w:w="70" w:type="dxa"/>
              <w:left w:w="80" w:type="dxa"/>
              <w:bottom w:w="70" w:type="dxa"/>
              <w:right w:w="80" w:type="dxa"/>
            </w:tcMar>
            <w:vAlign w:val="center"/>
          </w:tcPr>
          <w:p w14:paraId="54DFB8C6">
            <w:pPr>
              <w:spacing w:after="0" w:line="252" w:lineRule="auto"/>
            </w:pPr>
            <w:r>
              <w:rPr>
                <w:sz w:val="21"/>
              </w:rPr>
              <w:t>Tên Use Case</w:t>
            </w:r>
          </w:p>
        </w:tc>
        <w:tc>
          <w:tcPr>
            <w:tcW w:w="2494" w:type="dxa"/>
            <w:tcMar>
              <w:top w:w="70" w:type="dxa"/>
              <w:left w:w="80" w:type="dxa"/>
              <w:bottom w:w="70" w:type="dxa"/>
              <w:right w:w="80" w:type="dxa"/>
            </w:tcMar>
            <w:vAlign w:val="center"/>
          </w:tcPr>
          <w:p w14:paraId="25A1113A">
            <w:pPr>
              <w:spacing w:after="0" w:line="252" w:lineRule="auto"/>
            </w:pPr>
            <w:r>
              <w:rPr>
                <w:sz w:val="21"/>
              </w:rPr>
              <w:t>Phê duyệt yêu cầu mượn</w:t>
            </w:r>
          </w:p>
        </w:tc>
      </w:tr>
      <w:tr w14:paraId="431BE9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7EF1A97A">
            <w:pPr>
              <w:spacing w:after="0" w:line="252" w:lineRule="auto"/>
            </w:pPr>
            <w:r>
              <w:rPr>
                <w:sz w:val="21"/>
              </w:rPr>
              <w:t>Tác nhân</w:t>
            </w:r>
          </w:p>
        </w:tc>
        <w:tc>
          <w:tcPr>
            <w:tcW w:w="6690" w:type="dxa"/>
            <w:gridSpan w:val="3"/>
            <w:tcMar>
              <w:top w:w="70" w:type="dxa"/>
              <w:left w:w="80" w:type="dxa"/>
              <w:bottom w:w="70" w:type="dxa"/>
              <w:right w:w="80" w:type="dxa"/>
            </w:tcMar>
            <w:vAlign w:val="center"/>
          </w:tcPr>
          <w:p w14:paraId="36DBBA77">
            <w:r>
              <w:t>Quản trị viên; Người quản lý</w:t>
            </w:r>
          </w:p>
        </w:tc>
      </w:tr>
      <w:tr w14:paraId="5AC44D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1442C1EF">
            <w:pPr>
              <w:spacing w:after="0" w:line="252" w:lineRule="auto"/>
            </w:pPr>
            <w:r>
              <w:rPr>
                <w:sz w:val="21"/>
              </w:rPr>
              <w:t>Mô tả</w:t>
            </w:r>
          </w:p>
        </w:tc>
        <w:tc>
          <w:tcPr>
            <w:tcW w:w="6690" w:type="dxa"/>
            <w:gridSpan w:val="3"/>
            <w:tcMar>
              <w:top w:w="70" w:type="dxa"/>
              <w:left w:w="80" w:type="dxa"/>
              <w:bottom w:w="70" w:type="dxa"/>
              <w:right w:w="80" w:type="dxa"/>
            </w:tcMar>
            <w:vAlign w:val="center"/>
          </w:tcPr>
          <w:p w14:paraId="66015652">
            <w:r>
              <w:t>Quản trị viên hoặc Người quản lý phê duyệt hoặc từ chối riêng từng tài sản trong yêu cầu mượn.</w:t>
            </w:r>
          </w:p>
        </w:tc>
      </w:tr>
      <w:tr w14:paraId="7F8B4E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7ED48E14">
            <w:pPr>
              <w:spacing w:after="0" w:line="252" w:lineRule="auto"/>
            </w:pPr>
            <w:r>
              <w:rPr>
                <w:sz w:val="21"/>
              </w:rPr>
              <w:t>Sự kiện kích hoạt</w:t>
            </w:r>
          </w:p>
        </w:tc>
        <w:tc>
          <w:tcPr>
            <w:tcW w:w="6690" w:type="dxa"/>
            <w:gridSpan w:val="3"/>
            <w:tcMar>
              <w:top w:w="70" w:type="dxa"/>
              <w:left w:w="80" w:type="dxa"/>
              <w:bottom w:w="70" w:type="dxa"/>
              <w:right w:w="80" w:type="dxa"/>
            </w:tcMar>
            <w:vAlign w:val="center"/>
          </w:tcPr>
          <w:p w14:paraId="2133EA31">
            <w:r>
              <w:t>Quản trị viên hoặc Người quản lý mở một yêu cầu đang chờ xử lý.</w:t>
            </w:r>
          </w:p>
        </w:tc>
      </w:tr>
      <w:tr w14:paraId="01B4C6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200FBA82">
            <w:pPr>
              <w:spacing w:after="0" w:line="252" w:lineRule="auto"/>
            </w:pPr>
            <w:r>
              <w:rPr>
                <w:sz w:val="21"/>
              </w:rPr>
              <w:t>Tiền điều kiện</w:t>
            </w:r>
          </w:p>
        </w:tc>
        <w:tc>
          <w:tcPr>
            <w:tcW w:w="6690" w:type="dxa"/>
            <w:gridSpan w:val="3"/>
            <w:tcMar>
              <w:top w:w="70" w:type="dxa"/>
              <w:left w:w="80" w:type="dxa"/>
              <w:bottom w:w="70" w:type="dxa"/>
              <w:right w:w="80" w:type="dxa"/>
            </w:tcMar>
            <w:vAlign w:val="center"/>
          </w:tcPr>
          <w:p w14:paraId="54B3E6E1">
            <w:r>
              <w:t>Yêu cầu tồn tại; người xử lý đã đăng nhập và có quyền phê duyệt.</w:t>
            </w:r>
          </w:p>
        </w:tc>
      </w:tr>
      <w:tr w14:paraId="6F479F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0DCE3B5C">
            <w:pPr>
              <w:spacing w:after="0" w:line="252" w:lineRule="auto"/>
            </w:pPr>
            <w:r>
              <w:rPr>
                <w:sz w:val="21"/>
              </w:rPr>
              <w:t>Luồng sự kiện chính</w:t>
            </w:r>
            <w:r>
              <w:rPr>
                <w:sz w:val="21"/>
              </w:rPr>
              <w:br w:type="textWrapping"/>
            </w:r>
            <w:r>
              <w:rPr>
                <w:sz w:val="21"/>
              </w:rPr>
              <w:t>(Thành công)</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0A0286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7CB1451F">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22CC8FFE">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00185512">
                  <w:pPr>
                    <w:spacing w:after="0" w:line="252" w:lineRule="auto"/>
                    <w:jc w:val="center"/>
                  </w:pPr>
                  <w:r>
                    <w:rPr>
                      <w:sz w:val="20"/>
                    </w:rPr>
                    <w:t>Hành động</w:t>
                  </w:r>
                </w:p>
              </w:tc>
            </w:tr>
            <w:tr w14:paraId="5858E7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2A0DCAB5">
                  <w:pPr>
                    <w:spacing w:after="0" w:line="252" w:lineRule="auto"/>
                    <w:jc w:val="center"/>
                  </w:pPr>
                  <w:r>
                    <w:rPr>
                      <w:sz w:val="20"/>
                    </w:rPr>
                    <w:t>1</w:t>
                  </w:r>
                </w:p>
              </w:tc>
              <w:tc>
                <w:tcPr>
                  <w:tcW w:w="1701" w:type="dxa"/>
                  <w:tcMar>
                    <w:top w:w="70" w:type="dxa"/>
                    <w:left w:w="80" w:type="dxa"/>
                    <w:bottom w:w="70" w:type="dxa"/>
                    <w:right w:w="80" w:type="dxa"/>
                  </w:tcMar>
                  <w:vAlign w:val="center"/>
                </w:tcPr>
                <w:p w14:paraId="37FAEBBA">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7925CC68">
                  <w:pPr>
                    <w:spacing w:after="0" w:line="252" w:lineRule="auto"/>
                  </w:pPr>
                  <w:r>
                    <w:rPr>
                      <w:sz w:val="20"/>
                    </w:rPr>
                    <w:t>Hiển thị yêu cầu và trạng thái mới nhất của từng tài sản.</w:t>
                  </w:r>
                </w:p>
              </w:tc>
            </w:tr>
            <w:tr w14:paraId="4FE2AD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0ADEC6DA">
                  <w:pPr>
                    <w:spacing w:after="0" w:line="252" w:lineRule="auto"/>
                    <w:jc w:val="center"/>
                  </w:pPr>
                  <w:r>
                    <w:rPr>
                      <w:sz w:val="20"/>
                    </w:rPr>
                    <w:t>2</w:t>
                  </w:r>
                </w:p>
              </w:tc>
              <w:tc>
                <w:tcPr>
                  <w:tcW w:w="1701" w:type="dxa"/>
                  <w:tcMar>
                    <w:top w:w="70" w:type="dxa"/>
                    <w:left w:w="80" w:type="dxa"/>
                    <w:bottom w:w="70" w:type="dxa"/>
                    <w:right w:w="80" w:type="dxa"/>
                  </w:tcMar>
                  <w:vAlign w:val="center"/>
                </w:tcPr>
                <w:p w14:paraId="3A7B22F9">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0145D6D0">
                  <w:pPr>
                    <w:spacing w:after="0" w:line="252" w:lineRule="auto"/>
                  </w:pPr>
                  <w:r>
                    <w:rPr>
                      <w:sz w:val="20"/>
                    </w:rPr>
                    <w:t>Chọn Phê duyệt hoặc Từ chối cho từng tài sản.</w:t>
                  </w:r>
                </w:p>
              </w:tc>
            </w:tr>
            <w:tr w14:paraId="1077B2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63C47C3">
                  <w:pPr>
                    <w:spacing w:after="0" w:line="252" w:lineRule="auto"/>
                    <w:jc w:val="center"/>
                  </w:pPr>
                  <w:r>
                    <w:rPr>
                      <w:sz w:val="20"/>
                    </w:rPr>
                    <w:t>3</w:t>
                  </w:r>
                </w:p>
              </w:tc>
              <w:tc>
                <w:tcPr>
                  <w:tcW w:w="1701" w:type="dxa"/>
                  <w:tcMar>
                    <w:top w:w="70" w:type="dxa"/>
                    <w:left w:w="80" w:type="dxa"/>
                    <w:bottom w:w="70" w:type="dxa"/>
                    <w:right w:w="80" w:type="dxa"/>
                  </w:tcMar>
                  <w:vAlign w:val="center"/>
                </w:tcPr>
                <w:p w14:paraId="6FA4971B">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2CF628F5">
                  <w:pPr>
                    <w:spacing w:after="0" w:line="252" w:lineRule="auto"/>
                  </w:pPr>
                  <w:r>
                    <w:rPr>
                      <w:sz w:val="20"/>
                    </w:rPr>
                    <w:t>Nhập lý do đối với tài sản bị từ chối.</w:t>
                  </w:r>
                </w:p>
              </w:tc>
            </w:tr>
            <w:tr w14:paraId="6BDC29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339C358A">
                  <w:pPr>
                    <w:spacing w:after="0" w:line="252" w:lineRule="auto"/>
                    <w:jc w:val="center"/>
                  </w:pPr>
                  <w:r>
                    <w:rPr>
                      <w:sz w:val="20"/>
                    </w:rPr>
                    <w:t>4</w:t>
                  </w:r>
                </w:p>
              </w:tc>
              <w:tc>
                <w:tcPr>
                  <w:tcW w:w="1701" w:type="dxa"/>
                  <w:tcMar>
                    <w:top w:w="70" w:type="dxa"/>
                    <w:left w:w="80" w:type="dxa"/>
                    <w:bottom w:w="70" w:type="dxa"/>
                    <w:right w:w="80" w:type="dxa"/>
                  </w:tcMar>
                  <w:vAlign w:val="center"/>
                </w:tcPr>
                <w:p w14:paraId="6620723A">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1824D377">
                  <w:pPr>
                    <w:spacing w:after="0" w:line="252" w:lineRule="auto"/>
                  </w:pPr>
                  <w:r>
                    <w:rPr>
                      <w:sz w:val="20"/>
                    </w:rPr>
                    <w:t>Kiểm tra tài sản vẫn hợp lệ.</w:t>
                  </w:r>
                </w:p>
              </w:tc>
            </w:tr>
            <w:tr w14:paraId="092FEA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1A2A28D5">
                  <w:pPr>
                    <w:spacing w:after="0" w:line="252" w:lineRule="auto"/>
                    <w:jc w:val="center"/>
                  </w:pPr>
                  <w:r>
                    <w:rPr>
                      <w:sz w:val="20"/>
                    </w:rPr>
                    <w:t>5</w:t>
                  </w:r>
                </w:p>
              </w:tc>
              <w:tc>
                <w:tcPr>
                  <w:tcW w:w="1701" w:type="dxa"/>
                  <w:tcMar>
                    <w:top w:w="70" w:type="dxa"/>
                    <w:left w:w="80" w:type="dxa"/>
                    <w:bottom w:w="70" w:type="dxa"/>
                    <w:right w:w="80" w:type="dxa"/>
                  </w:tcMar>
                  <w:vAlign w:val="center"/>
                </w:tcPr>
                <w:p w14:paraId="1C4256F8">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696B370C">
                  <w:pPr>
                    <w:spacing w:after="0" w:line="252" w:lineRule="auto"/>
                  </w:pPr>
                  <w:r>
                    <w:rPr>
                      <w:sz w:val="20"/>
                    </w:rPr>
                    <w:t>Lưu kết quả từng tài sản và tính trạng thái tổng của yêu cầu.</w:t>
                  </w:r>
                </w:p>
              </w:tc>
            </w:tr>
            <w:tr w14:paraId="05B9BD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32307803">
                  <w:pPr>
                    <w:spacing w:after="0" w:line="252" w:lineRule="auto"/>
                    <w:jc w:val="center"/>
                  </w:pPr>
                  <w:r>
                    <w:rPr>
                      <w:sz w:val="20"/>
                    </w:rPr>
                    <w:t>6</w:t>
                  </w:r>
                </w:p>
              </w:tc>
              <w:tc>
                <w:tcPr>
                  <w:tcW w:w="1701" w:type="dxa"/>
                  <w:tcMar>
                    <w:top w:w="70" w:type="dxa"/>
                    <w:left w:w="80" w:type="dxa"/>
                    <w:bottom w:w="70" w:type="dxa"/>
                    <w:right w:w="80" w:type="dxa"/>
                  </w:tcMar>
                  <w:vAlign w:val="center"/>
                </w:tcPr>
                <w:p w14:paraId="03635C1B">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5DB69C74">
                  <w:pPr>
                    <w:spacing w:after="0" w:line="252" w:lineRule="auto"/>
                  </w:pPr>
                  <w:r>
                    <w:rPr>
                      <w:sz w:val="20"/>
                    </w:rPr>
                    <w:t>Ghi lịch sử và thông báo kết quả cho Nhân viên.</w:t>
                  </w:r>
                </w:p>
              </w:tc>
            </w:tr>
          </w:tbl>
          <w:p w14:paraId="19276F8E">
            <w:pPr>
              <w:spacing w:after="0" w:line="252" w:lineRule="auto"/>
            </w:pPr>
          </w:p>
        </w:tc>
      </w:tr>
      <w:tr w14:paraId="0CD791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4417BEEB">
            <w:pPr>
              <w:spacing w:after="0" w:line="252" w:lineRule="auto"/>
            </w:pPr>
            <w:r>
              <w:rPr>
                <w:sz w:val="21"/>
              </w:rPr>
              <w:t>Luồng sự kiện thay thế</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626825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14959630">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302F8DA6">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4482F087">
                  <w:pPr>
                    <w:spacing w:after="0" w:line="252" w:lineRule="auto"/>
                    <w:jc w:val="center"/>
                  </w:pPr>
                  <w:r>
                    <w:rPr>
                      <w:sz w:val="20"/>
                    </w:rPr>
                    <w:t>Hành động</w:t>
                  </w:r>
                </w:p>
              </w:tc>
            </w:tr>
            <w:tr w14:paraId="0ADD54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2BE0E98E">
                  <w:pPr>
                    <w:spacing w:after="0" w:line="252" w:lineRule="auto"/>
                    <w:jc w:val="center"/>
                  </w:pPr>
                  <w:r>
                    <w:rPr>
                      <w:sz w:val="20"/>
                    </w:rPr>
                    <w:t>4a</w:t>
                  </w:r>
                </w:p>
              </w:tc>
              <w:tc>
                <w:tcPr>
                  <w:tcW w:w="1701" w:type="dxa"/>
                  <w:tcMar>
                    <w:top w:w="70" w:type="dxa"/>
                    <w:left w:w="80" w:type="dxa"/>
                    <w:bottom w:w="70" w:type="dxa"/>
                    <w:right w:w="80" w:type="dxa"/>
                  </w:tcMar>
                  <w:vAlign w:val="center"/>
                </w:tcPr>
                <w:p w14:paraId="417C64D5">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29E32471">
                  <w:pPr>
                    <w:spacing w:after="0" w:line="252" w:lineRule="auto"/>
                  </w:pPr>
                  <w:r>
                    <w:rPr>
                      <w:sz w:val="20"/>
                    </w:rPr>
                    <w:t>Không phê duyệt tài sản đã không còn Khả dụng và hiển thị dữ liệu mới nhất.</w:t>
                  </w:r>
                </w:p>
              </w:tc>
            </w:tr>
            <w:tr w14:paraId="0A0627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2B63E716">
                  <w:pPr>
                    <w:spacing w:after="0" w:line="252" w:lineRule="auto"/>
                    <w:jc w:val="center"/>
                  </w:pPr>
                  <w:r>
                    <w:rPr>
                      <w:sz w:val="20"/>
                    </w:rPr>
                    <w:t>5a</w:t>
                  </w:r>
                </w:p>
              </w:tc>
              <w:tc>
                <w:tcPr>
                  <w:tcW w:w="1701" w:type="dxa"/>
                  <w:tcMar>
                    <w:top w:w="70" w:type="dxa"/>
                    <w:left w:w="80" w:type="dxa"/>
                    <w:bottom w:w="70" w:type="dxa"/>
                    <w:right w:w="80" w:type="dxa"/>
                  </w:tcMar>
                  <w:vAlign w:val="center"/>
                </w:tcPr>
                <w:p w14:paraId="6F3568AA">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5792EAD7">
                  <w:pPr>
                    <w:spacing w:after="0" w:line="252" w:lineRule="auto"/>
                  </w:pPr>
                  <w:r>
                    <w:rPr>
                      <w:sz w:val="20"/>
                    </w:rPr>
                    <w:t>Đặt trạng thái Phê duyệt một phần khi chỉ một số tài sản được phê duyệt.</w:t>
                  </w:r>
                </w:p>
              </w:tc>
            </w:tr>
            <w:tr w14:paraId="40A431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7C4CEC32">
                  <w:pPr>
                    <w:spacing w:after="0" w:line="252" w:lineRule="auto"/>
                    <w:jc w:val="center"/>
                  </w:pPr>
                  <w:r>
                    <w:rPr>
                      <w:sz w:val="20"/>
                    </w:rPr>
                    <w:t>5b</w:t>
                  </w:r>
                </w:p>
              </w:tc>
              <w:tc>
                <w:tcPr>
                  <w:tcW w:w="1701" w:type="dxa"/>
                  <w:tcMar>
                    <w:top w:w="70" w:type="dxa"/>
                    <w:left w:w="80" w:type="dxa"/>
                    <w:bottom w:w="70" w:type="dxa"/>
                    <w:right w:w="80" w:type="dxa"/>
                  </w:tcMar>
                  <w:vAlign w:val="center"/>
                </w:tcPr>
                <w:p w14:paraId="2B316C1E">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756F9B5D">
                  <w:pPr>
                    <w:spacing w:after="0" w:line="252" w:lineRule="auto"/>
                  </w:pPr>
                  <w:r>
                    <w:rPr>
                      <w:sz w:val="20"/>
                    </w:rPr>
                    <w:t>Xử lý các tài sản còn lại vào thời điểm khác nếu vẫn đang chờ.</w:t>
                  </w:r>
                </w:p>
              </w:tc>
            </w:tr>
          </w:tbl>
          <w:p w14:paraId="3E13F075">
            <w:pPr>
              <w:spacing w:after="0" w:line="252" w:lineRule="auto"/>
            </w:pPr>
          </w:p>
        </w:tc>
      </w:tr>
      <w:tr w14:paraId="4FF204C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41A999F2">
            <w:pPr>
              <w:spacing w:after="0" w:line="252" w:lineRule="auto"/>
            </w:pPr>
            <w:r>
              <w:rPr>
                <w:sz w:val="21"/>
              </w:rPr>
              <w:t>Hậu điều kiện</w:t>
            </w:r>
          </w:p>
        </w:tc>
        <w:tc>
          <w:tcPr>
            <w:tcW w:w="6690" w:type="dxa"/>
            <w:gridSpan w:val="3"/>
            <w:tcMar>
              <w:top w:w="70" w:type="dxa"/>
              <w:left w:w="80" w:type="dxa"/>
              <w:bottom w:w="70" w:type="dxa"/>
              <w:right w:w="80" w:type="dxa"/>
            </w:tcMar>
            <w:vAlign w:val="center"/>
          </w:tcPr>
          <w:p w14:paraId="0CF78D46">
            <w:pPr>
              <w:spacing w:after="0" w:line="252" w:lineRule="auto"/>
            </w:pPr>
            <w:r>
              <w:rPr>
                <w:sz w:val="21"/>
              </w:rPr>
              <w:t>Mỗi tài sản có kết quả xử lý độc lập; yêu cầu có trạng thái tổng tương ứng.</w:t>
            </w:r>
          </w:p>
        </w:tc>
      </w:tr>
      <w:tr w14:paraId="279464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7396863B">
            <w:pPr>
              <w:spacing w:after="0" w:line="252" w:lineRule="auto"/>
            </w:pPr>
            <w:r>
              <w:rPr>
                <w:sz w:val="21"/>
              </w:rPr>
              <w:t>Quy tắc nghiệp vụ</w:t>
            </w:r>
          </w:p>
        </w:tc>
        <w:tc>
          <w:tcPr>
            <w:tcW w:w="6690" w:type="dxa"/>
            <w:gridSpan w:val="3"/>
            <w:tcMar>
              <w:top w:w="70" w:type="dxa"/>
              <w:left w:w="80" w:type="dxa"/>
              <w:bottom w:w="70" w:type="dxa"/>
              <w:right w:w="80" w:type="dxa"/>
            </w:tcMar>
            <w:vAlign w:val="center"/>
          </w:tcPr>
          <w:p w14:paraId="0073DA29">
            <w:pPr>
              <w:spacing w:after="0" w:line="252" w:lineRule="auto"/>
            </w:pPr>
            <w:r>
              <w:rPr>
                <w:sz w:val="21"/>
              </w:rPr>
              <w:t>BR-UC05-001, BR-UC05-002, BR-UC05-003, BR-UC05-004</w:t>
            </w:r>
          </w:p>
        </w:tc>
      </w:tr>
    </w:tbl>
    <w:p w14:paraId="2EE796E9">
      <w:pPr>
        <w:spacing w:after="0"/>
      </w:pPr>
    </w:p>
    <w:p w14:paraId="0B95FA06">
      <w:pPr>
        <w:pStyle w:val="4"/>
        <w:spacing w:before="160" w:after="100"/>
        <w:rPr>
          <w:rFonts w:hint="default"/>
          <w:lang w:val="en-US"/>
        </w:rPr>
      </w:pPr>
      <w:r>
        <w:rPr>
          <w:rFonts w:ascii="Times New Roman" w:hAnsi="Times New Roman" w:eastAsia="Times New Roman"/>
          <w:b w:val="0"/>
          <w:sz w:val="22"/>
          <w:lang w:val="en-US"/>
        </w:rPr>
        <w:t>3.4.9. Yêu cầu chức năng</w:t>
      </w:r>
    </w:p>
    <w:tbl>
      <w:tblPr>
        <w:tblStyle w:val="12"/>
        <w:tblW w:w="0" w:type="auto"/>
        <w:jc w:val="center"/>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Layout w:type="fixed"/>
        <w:tblCellMar>
          <w:top w:w="0" w:type="dxa"/>
          <w:left w:w="108" w:type="dxa"/>
          <w:bottom w:w="0" w:type="dxa"/>
          <w:right w:w="108" w:type="dxa"/>
        </w:tblCellMar>
      </w:tblPr>
      <w:tblGrid>
        <w:gridCol w:w="8845"/>
      </w:tblGrid>
      <w:tr w14:paraId="4733217A">
        <w:tblPrEx>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CellMar>
            <w:top w:w="0" w:type="dxa"/>
            <w:left w:w="108" w:type="dxa"/>
            <w:bottom w:w="0" w:type="dxa"/>
            <w:right w:w="108" w:type="dxa"/>
          </w:tblCellMar>
        </w:tblPrEx>
        <w:trPr>
          <w:jc w:val="center"/>
        </w:trPr>
        <w:tc>
          <w:tcPr>
            <w:tcW w:w="8845" w:type="dxa"/>
            <w:shd w:val="clear" w:color="auto" w:fill="EEF5FA"/>
          </w:tcPr>
          <w:p w14:paraId="50DC525F">
            <w:r>
              <w:rPr>
                <w:b/>
                <w:color w:val="244A64"/>
              </w:rPr>
              <w:t>Yêu cầu chức năng</w:t>
            </w:r>
          </w:p>
          <w:p w14:paraId="1A8CC290">
            <w:pPr>
              <w:pStyle w:val="23"/>
              <w:spacing w:after="20"/>
            </w:pPr>
            <w:r>
              <w:rPr>
                <w:sz w:val="21"/>
              </w:rPr>
              <w:t>Cho phép phê duyệt hoặc từ chối riêng từng tài sản.</w:t>
            </w:r>
          </w:p>
          <w:p w14:paraId="6F819FFE">
            <w:pPr>
              <w:pStyle w:val="23"/>
              <w:spacing w:after="20"/>
            </w:pPr>
            <w:r>
              <w:rPr>
                <w:sz w:val="21"/>
              </w:rPr>
              <w:t>Bắt buộc nhập lý do khi từ chối.</w:t>
            </w:r>
          </w:p>
          <w:p w14:paraId="09E59CAD">
            <w:pPr>
              <w:pStyle w:val="23"/>
              <w:spacing w:after="20"/>
            </w:pPr>
            <w:r>
              <w:rPr>
                <w:sz w:val="21"/>
              </w:rPr>
              <w:t>Tính trạng thái tổng gồm Chờ phê duyệt, Đã phê duyệt, Từ chối hoặc Phê duyệt một phần.</w:t>
            </w:r>
          </w:p>
          <w:p w14:paraId="235E7253">
            <w:pPr>
              <w:pStyle w:val="23"/>
              <w:spacing w:after="20"/>
            </w:pPr>
            <w:r>
              <w:rPr>
                <w:sz w:val="21"/>
              </w:rPr>
              <w:t>Ghi người xử lý, thời điểm, kết quả và lý do.</w:t>
            </w:r>
          </w:p>
        </w:tc>
      </w:tr>
    </w:tbl>
    <w:p w14:paraId="44B9668F">
      <w:pPr>
        <w:spacing w:after="0"/>
      </w:pPr>
    </w:p>
    <w:p w14:paraId="6DF17C9D">
      <w:pPr>
        <w:pStyle w:val="4"/>
        <w:spacing w:before="160" w:after="100"/>
        <w:rPr>
          <w:rFonts w:hint="default"/>
          <w:lang w:val="en-US"/>
        </w:rPr>
      </w:pPr>
      <w:r>
        <w:rPr>
          <w:rFonts w:ascii="Times New Roman" w:hAnsi="Times New Roman" w:eastAsia="Times New Roman"/>
          <w:b w:val="0"/>
          <w:sz w:val="22"/>
          <w:lang w:val="en-US"/>
        </w:rPr>
        <w:t>3.4.10. Quy tắc nghiệp vụ</w:t>
      </w:r>
    </w:p>
    <w:p w14:paraId="4EF0ADF7">
      <w:pPr>
        <w:spacing w:after="40"/>
        <w:ind w:left="227"/>
      </w:pPr>
      <w:r>
        <w:rPr>
          <w:b/>
          <w:color w:val="244A64"/>
          <w:sz w:val="21"/>
        </w:rPr>
        <w:t xml:space="preserve">BR-UC05-001: </w:t>
      </w:r>
      <w:r>
        <w:rPr>
          <w:sz w:val="21"/>
        </w:rPr>
        <w:t>Kết quả phê duyệt được lưu riêng cho từng tài sản.</w:t>
      </w:r>
    </w:p>
    <w:p w14:paraId="12842C58">
      <w:pPr>
        <w:spacing w:after="40"/>
        <w:ind w:left="227"/>
      </w:pPr>
      <w:r>
        <w:rPr>
          <w:b/>
          <w:color w:val="244A64"/>
          <w:sz w:val="21"/>
        </w:rPr>
        <w:t xml:space="preserve">BR-UC05-002: </w:t>
      </w:r>
      <w:r>
        <w:rPr>
          <w:sz w:val="21"/>
        </w:rPr>
        <w:t>Phê duyệt yêu cầu không đồng nghĩa với việc tài sản đã được bàn giao.</w:t>
      </w:r>
    </w:p>
    <w:p w14:paraId="527AD061">
      <w:pPr>
        <w:spacing w:after="40"/>
        <w:ind w:left="227"/>
      </w:pPr>
      <w:r>
        <w:rPr>
          <w:b/>
          <w:color w:val="244A64"/>
          <w:sz w:val="21"/>
        </w:rPr>
        <w:t xml:space="preserve">BR-UC05-003: </w:t>
      </w:r>
      <w:r>
        <w:rPr>
          <w:sz w:val="21"/>
        </w:rPr>
        <w:t>Lý do từ chối là bắt buộc.</w:t>
      </w:r>
    </w:p>
    <w:p w14:paraId="01C758B5">
      <w:pPr>
        <w:spacing w:after="40"/>
        <w:ind w:left="227"/>
        <w:rPr>
          <w:b/>
          <w:color w:val="244A64"/>
          <w:sz w:val="21"/>
          <w:lang w:val="en-US"/>
        </w:rPr>
      </w:pPr>
      <w:r>
        <w:rPr>
          <w:b/>
          <w:color w:val="244A64"/>
          <w:sz w:val="21"/>
          <w:lang w:val="en-US"/>
        </w:rPr>
        <w:t>BR-UC05-004: Một tài sản không được có hai lượt mượn đang hoạt động đồng thời.</w:t>
      </w:r>
    </w:p>
    <w:p w14:paraId="5D3B9BBD">
      <w:pPr>
        <w:spacing w:after="40"/>
        <w:ind w:left="227"/>
        <w:rPr>
          <w:b/>
          <w:color w:val="244A64"/>
          <w:sz w:val="21"/>
          <w:lang w:val="en-US"/>
        </w:rPr>
      </w:pPr>
      <w:r>
        <w:rPr>
          <w:b/>
          <w:color w:val="244A64"/>
          <w:sz w:val="21"/>
          <w:lang w:val="en-US"/>
        </w:rPr>
        <w:t>BR-UC05-005: Người quản lý và Quản trị viên được xem toàn bộ phiếu mượn đã gửi.</w:t>
      </w:r>
    </w:p>
    <w:p w14:paraId="5089ACB3">
      <w:pPr>
        <w:spacing w:after="40"/>
        <w:ind w:left="227"/>
        <w:rPr>
          <w:rFonts w:hint="default"/>
          <w:b/>
          <w:color w:val="244A64"/>
          <w:sz w:val="21"/>
          <w:lang w:val="en-US"/>
        </w:rPr>
      </w:pPr>
      <w:r>
        <w:rPr>
          <w:b/>
          <w:color w:val="244A64"/>
          <w:sz w:val="21"/>
          <w:lang w:val="en-US"/>
        </w:rPr>
        <w:t>BR-UC05-006: Chỉ Người quản lý hoặc Quản trị viên được phê duyệt hoặc từ chối phiếu mượn.</w:t>
      </w:r>
    </w:p>
    <w:p w14:paraId="6685E409">
      <w:pPr>
        <w:pStyle w:val="4"/>
        <w:spacing w:before="160" w:after="100"/>
        <w:rPr>
          <w:rFonts w:hint="default"/>
          <w:lang w:val="en-US"/>
        </w:rPr>
      </w:pPr>
      <w:r>
        <w:rPr>
          <w:rFonts w:ascii="Times New Roman" w:hAnsi="Times New Roman" w:eastAsia="Times New Roman"/>
          <w:b w:val="0"/>
          <w:sz w:val="22"/>
          <w:lang w:val="en-US"/>
        </w:rPr>
        <w:t>3.4.11. Dữ liệu liên quan</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835"/>
        <w:gridCol w:w="6010"/>
      </w:tblGrid>
      <w:tr w14:paraId="1AA88F17">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835" w:type="dxa"/>
            <w:shd w:val="clear" w:color="auto" w:fill="D9EAF7"/>
            <w:tcMar>
              <w:top w:w="70" w:type="dxa"/>
              <w:left w:w="80" w:type="dxa"/>
              <w:bottom w:w="70" w:type="dxa"/>
              <w:right w:w="80" w:type="dxa"/>
            </w:tcMar>
            <w:vAlign w:val="center"/>
          </w:tcPr>
          <w:p w14:paraId="014213FE">
            <w:pPr>
              <w:spacing w:after="0" w:line="252" w:lineRule="auto"/>
              <w:jc w:val="center"/>
            </w:pPr>
            <w:r>
              <w:rPr>
                <w:sz w:val="19"/>
              </w:rPr>
              <w:t>Bảng/Thực thể</w:t>
            </w:r>
          </w:p>
        </w:tc>
        <w:tc>
          <w:tcPr>
            <w:tcW w:w="6010" w:type="dxa"/>
            <w:shd w:val="clear" w:color="auto" w:fill="D9EAF7"/>
            <w:tcMar>
              <w:top w:w="70" w:type="dxa"/>
              <w:left w:w="80" w:type="dxa"/>
              <w:bottom w:w="70" w:type="dxa"/>
              <w:right w:w="80" w:type="dxa"/>
            </w:tcMar>
            <w:vAlign w:val="center"/>
          </w:tcPr>
          <w:p w14:paraId="62764C27">
            <w:pPr>
              <w:spacing w:after="0" w:line="252" w:lineRule="auto"/>
              <w:jc w:val="center"/>
            </w:pPr>
            <w:r>
              <w:rPr>
                <w:sz w:val="19"/>
              </w:rPr>
              <w:t>Mối quan hệ và mục đích</w:t>
            </w:r>
          </w:p>
        </w:tc>
      </w:tr>
      <w:tr w14:paraId="430D37AA">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49ADDB91">
            <w:pPr>
              <w:spacing w:after="0" w:line="252" w:lineRule="auto"/>
            </w:pPr>
            <w:r>
              <w:rPr>
                <w:sz w:val="19"/>
              </w:rPr>
              <w:t>BorrowRequest</w:t>
            </w:r>
          </w:p>
        </w:tc>
        <w:tc>
          <w:tcPr>
            <w:tcW w:w="6010" w:type="dxa"/>
            <w:tcMar>
              <w:top w:w="70" w:type="dxa"/>
              <w:left w:w="80" w:type="dxa"/>
              <w:bottom w:w="70" w:type="dxa"/>
              <w:right w:w="80" w:type="dxa"/>
            </w:tcMar>
            <w:vAlign w:val="center"/>
          </w:tcPr>
          <w:p w14:paraId="6A8DA76B">
            <w:pPr>
              <w:spacing w:after="0" w:line="252" w:lineRule="auto"/>
            </w:pPr>
            <w:r>
              <w:rPr>
                <w:sz w:val="19"/>
              </w:rPr>
              <w:t>Lưu trạng thái tổng của yêu cầu.</w:t>
            </w:r>
          </w:p>
        </w:tc>
      </w:tr>
      <w:tr w14:paraId="1A3BE9B3">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1008A876">
            <w:pPr>
              <w:spacing w:after="0" w:line="252" w:lineRule="auto"/>
            </w:pPr>
            <w:r>
              <w:rPr>
                <w:sz w:val="19"/>
              </w:rPr>
              <w:t>BorrowRequestItem</w:t>
            </w:r>
          </w:p>
        </w:tc>
        <w:tc>
          <w:tcPr>
            <w:tcW w:w="6010" w:type="dxa"/>
            <w:tcMar>
              <w:top w:w="70" w:type="dxa"/>
              <w:left w:w="80" w:type="dxa"/>
              <w:bottom w:w="70" w:type="dxa"/>
              <w:right w:w="80" w:type="dxa"/>
            </w:tcMar>
            <w:vAlign w:val="center"/>
          </w:tcPr>
          <w:p w14:paraId="2BCA4BD2">
            <w:pPr>
              <w:spacing w:after="0" w:line="252" w:lineRule="auto"/>
            </w:pPr>
            <w:r>
              <w:rPr>
                <w:sz w:val="19"/>
              </w:rPr>
              <w:t>Lưu kết quả, người xử lý, thời điểm và lý do cho từng tài sản.</w:t>
            </w:r>
          </w:p>
        </w:tc>
      </w:tr>
      <w:tr w14:paraId="0FE8EDB8">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18EE1C3C">
            <w:pPr>
              <w:spacing w:after="0" w:line="252" w:lineRule="auto"/>
            </w:pPr>
            <w:r>
              <w:rPr>
                <w:sz w:val="19"/>
              </w:rPr>
              <w:t>Asset</w:t>
            </w:r>
          </w:p>
        </w:tc>
        <w:tc>
          <w:tcPr>
            <w:tcW w:w="6010" w:type="dxa"/>
            <w:tcMar>
              <w:top w:w="70" w:type="dxa"/>
              <w:left w:w="80" w:type="dxa"/>
              <w:bottom w:w="70" w:type="dxa"/>
              <w:right w:w="80" w:type="dxa"/>
            </w:tcMar>
            <w:vAlign w:val="center"/>
          </w:tcPr>
          <w:p w14:paraId="60EF692A">
            <w:pPr>
              <w:spacing w:after="0" w:line="252" w:lineRule="auto"/>
            </w:pPr>
            <w:r>
              <w:rPr>
                <w:sz w:val="19"/>
              </w:rPr>
              <w:t>Dùng kiểm tra tính hợp lệ tại thời điểm phê duyệt.</w:t>
            </w:r>
          </w:p>
        </w:tc>
      </w:tr>
      <w:tr w14:paraId="179FA479">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175A9F75">
            <w:pPr>
              <w:spacing w:after="0" w:line="252" w:lineRule="auto"/>
            </w:pPr>
            <w:r>
              <w:rPr>
                <w:sz w:val="19"/>
              </w:rPr>
              <w:t>BorrowHistory</w:t>
            </w:r>
          </w:p>
        </w:tc>
        <w:tc>
          <w:tcPr>
            <w:tcW w:w="6010" w:type="dxa"/>
            <w:tcMar>
              <w:top w:w="70" w:type="dxa"/>
              <w:left w:w="80" w:type="dxa"/>
              <w:bottom w:w="70" w:type="dxa"/>
              <w:right w:w="80" w:type="dxa"/>
            </w:tcMar>
            <w:vAlign w:val="center"/>
          </w:tcPr>
          <w:p w14:paraId="3C2786FA">
            <w:pPr>
              <w:spacing w:after="0" w:line="252" w:lineRule="auto"/>
            </w:pPr>
            <w:r>
              <w:rPr>
                <w:sz w:val="19"/>
              </w:rPr>
              <w:t>Lưu lịch sử quyết định.</w:t>
            </w:r>
          </w:p>
        </w:tc>
      </w:tr>
    </w:tbl>
    <w:p w14:paraId="78B921F2">
      <w:pPr>
        <w:spacing w:after="0"/>
      </w:pPr>
    </w:p>
    <w:p w14:paraId="6F0FB0E6">
      <w:pPr>
        <w:pStyle w:val="2"/>
        <w:spacing w:before="200" w:after="100"/>
        <w:rPr>
          <w:rFonts w:ascii="Times New Roman" w:hAnsi="Times New Roman" w:eastAsia="Times New Roman"/>
          <w:b w:val="0"/>
          <w:sz w:val="22"/>
          <w:lang w:val="en-US"/>
        </w:rPr>
      </w:pPr>
    </w:p>
    <w:p w14:paraId="5FE3EDA0">
      <w:pPr>
        <w:pStyle w:val="4"/>
        <w:bidi w:val="0"/>
        <w:rPr>
          <w:lang w:val="en-US"/>
        </w:rPr>
      </w:pPr>
      <w:r>
        <w:rPr>
          <w:lang w:val="en-US"/>
        </w:rPr>
        <w:t>3.4.12. Mockup UC05</w:t>
      </w:r>
    </w:p>
    <w:p w14:paraId="57953579">
      <w:pPr>
        <w:pStyle w:val="3"/>
        <w:spacing w:before="160" w:after="100"/>
      </w:pPr>
    </w:p>
    <w:tbl>
      <w:tblPr>
        <w:tblStyle w:val="12"/>
        <w:tblW w:w="0" w:type="auto"/>
        <w:jc w:val="center"/>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Layout w:type="fixed"/>
        <w:tblCellMar>
          <w:top w:w="0" w:type="dxa"/>
          <w:left w:w="108" w:type="dxa"/>
          <w:bottom w:w="0" w:type="dxa"/>
          <w:right w:w="108" w:type="dxa"/>
        </w:tblCellMar>
      </w:tblPr>
      <w:tblGrid>
        <w:gridCol w:w="8845"/>
      </w:tblGrid>
      <w:tr w14:paraId="2294F9F5">
        <w:tblPrEx>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CellMar>
            <w:top w:w="0" w:type="dxa"/>
            <w:left w:w="108" w:type="dxa"/>
            <w:bottom w:w="0" w:type="dxa"/>
            <w:right w:w="108" w:type="dxa"/>
          </w:tblCellMar>
        </w:tblPrEx>
        <w:trPr>
          <w:cantSplit/>
          <w:jc w:val="center"/>
        </w:trPr>
        <w:tc>
          <w:tcPr>
            <w:tcW w:w="8845" w:type="dxa"/>
            <w:shd w:val="clear" w:color="auto" w:fill="F4F7F8"/>
            <w:tcMar>
              <w:top w:w="120" w:type="dxa"/>
              <w:left w:w="120" w:type="dxa"/>
              <w:bottom w:w="120" w:type="dxa"/>
              <w:right w:w="120" w:type="dxa"/>
            </w:tcMar>
          </w:tcPr>
          <w:p w14:paraId="574CE32B">
            <w:pPr>
              <w:jc w:val="center"/>
            </w:pPr>
            <w:r>
              <w:rPr>
                <w:b/>
                <w:color w:val="244A64"/>
              </w:rPr>
              <w:t>MOCKUP - PHÊ DUYỆT YÊU CẦU MƯỢN</w:t>
            </w:r>
          </w:p>
          <w:p w14:paraId="342E3C49">
            <w:pPr>
              <w:jc w:val="center"/>
            </w:pPr>
            <w:r>
              <w:rPr>
                <w:i/>
                <w:color w:val="555555"/>
                <w:sz w:val="20"/>
              </w:rPr>
              <w:t>Chèn hình/mockup đã được duyệt tại đây. Mockup là minh họa yêu cầu, không mặc định là thiết kế cuối cùng tuyệt đối.</w:t>
            </w:r>
          </w:p>
          <w:p w14:paraId="541515F6">
            <w:pPr>
              <w:spacing w:after="0"/>
            </w:pPr>
            <w:r>
              <w:t xml:space="preserve"> </w:t>
            </w:r>
          </w:p>
          <w:p w14:paraId="407F7484">
            <w:pPr>
              <w:spacing w:after="0"/>
            </w:pPr>
            <w:r>
              <w:t xml:space="preserve"> </w:t>
            </w:r>
          </w:p>
          <w:p w14:paraId="74D8CEB2">
            <w:pPr>
              <w:spacing w:after="0"/>
            </w:pPr>
            <w:r>
              <w:t xml:space="preserve"> </w:t>
            </w:r>
          </w:p>
        </w:tc>
      </w:tr>
    </w:tbl>
    <w:p w14:paraId="6D956FD2">
      <w:pPr>
        <w:spacing w:after="0"/>
      </w:pPr>
    </w:p>
    <w:p w14:paraId="59AD584B">
      <w:pPr>
        <w:pStyle w:val="4"/>
        <w:spacing w:before="160" w:after="100"/>
      </w:pPr>
      <w:r>
        <w:rPr>
          <w:rFonts w:ascii="Times New Roman" w:hAnsi="Times New Roman" w:eastAsia="Times New Roman"/>
          <w:b w:val="0"/>
          <w:sz w:val="22"/>
        </w:rPr>
        <w:t>Mô tả trường dữ liệu</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1701"/>
        <w:gridCol w:w="1644"/>
        <w:gridCol w:w="963"/>
        <w:gridCol w:w="2381"/>
        <w:gridCol w:w="2154"/>
      </w:tblGrid>
      <w:tr w14:paraId="55EF37F9">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1701" w:type="dxa"/>
            <w:shd w:val="clear" w:color="auto" w:fill="D9EAF7"/>
            <w:tcMar>
              <w:top w:w="70" w:type="dxa"/>
              <w:left w:w="80" w:type="dxa"/>
              <w:bottom w:w="70" w:type="dxa"/>
              <w:right w:w="80" w:type="dxa"/>
            </w:tcMar>
            <w:vAlign w:val="center"/>
          </w:tcPr>
          <w:p w14:paraId="3BEF82B5">
            <w:pPr>
              <w:spacing w:after="0" w:line="252" w:lineRule="auto"/>
              <w:jc w:val="center"/>
            </w:pPr>
            <w:r>
              <w:rPr>
                <w:sz w:val="17"/>
              </w:rPr>
              <w:t>Trường</w:t>
            </w:r>
          </w:p>
        </w:tc>
        <w:tc>
          <w:tcPr>
            <w:tcW w:w="1644" w:type="dxa"/>
            <w:shd w:val="clear" w:color="auto" w:fill="D9EAF7"/>
            <w:tcMar>
              <w:top w:w="70" w:type="dxa"/>
              <w:left w:w="80" w:type="dxa"/>
              <w:bottom w:w="70" w:type="dxa"/>
              <w:right w:w="80" w:type="dxa"/>
            </w:tcMar>
            <w:vAlign w:val="center"/>
          </w:tcPr>
          <w:p w14:paraId="6C1C0921">
            <w:pPr>
              <w:spacing w:after="0" w:line="252" w:lineRule="auto"/>
              <w:jc w:val="center"/>
            </w:pPr>
            <w:r>
              <w:rPr>
                <w:sz w:val="17"/>
              </w:rPr>
              <w:t>Kiểu dữ liệu/Control</w:t>
            </w:r>
          </w:p>
        </w:tc>
        <w:tc>
          <w:tcPr>
            <w:tcW w:w="963" w:type="dxa"/>
            <w:shd w:val="clear" w:color="auto" w:fill="D9EAF7"/>
            <w:tcMar>
              <w:top w:w="70" w:type="dxa"/>
              <w:left w:w="80" w:type="dxa"/>
              <w:bottom w:w="70" w:type="dxa"/>
              <w:right w:w="80" w:type="dxa"/>
            </w:tcMar>
            <w:vAlign w:val="center"/>
          </w:tcPr>
          <w:p w14:paraId="39ED6FA6">
            <w:pPr>
              <w:spacing w:after="0" w:line="252" w:lineRule="auto"/>
              <w:jc w:val="center"/>
            </w:pPr>
            <w:r>
              <w:rPr>
                <w:sz w:val="17"/>
              </w:rPr>
              <w:t>Bắt buộc</w:t>
            </w:r>
          </w:p>
        </w:tc>
        <w:tc>
          <w:tcPr>
            <w:tcW w:w="2381" w:type="dxa"/>
            <w:shd w:val="clear" w:color="auto" w:fill="D9EAF7"/>
            <w:tcMar>
              <w:top w:w="70" w:type="dxa"/>
              <w:left w:w="80" w:type="dxa"/>
              <w:bottom w:w="70" w:type="dxa"/>
              <w:right w:w="80" w:type="dxa"/>
            </w:tcMar>
            <w:vAlign w:val="center"/>
          </w:tcPr>
          <w:p w14:paraId="67E93B7E">
            <w:pPr>
              <w:spacing w:after="0" w:line="252" w:lineRule="auto"/>
              <w:jc w:val="center"/>
            </w:pPr>
            <w:r>
              <w:rPr>
                <w:sz w:val="17"/>
              </w:rPr>
              <w:t>Validation/Quy tắc</w:t>
            </w:r>
          </w:p>
        </w:tc>
        <w:tc>
          <w:tcPr>
            <w:tcW w:w="2154" w:type="dxa"/>
            <w:shd w:val="clear" w:color="auto" w:fill="D9EAF7"/>
            <w:tcMar>
              <w:top w:w="70" w:type="dxa"/>
              <w:left w:w="80" w:type="dxa"/>
              <w:bottom w:w="70" w:type="dxa"/>
              <w:right w:w="80" w:type="dxa"/>
            </w:tcMar>
            <w:vAlign w:val="center"/>
          </w:tcPr>
          <w:p w14:paraId="09BEFF8D">
            <w:pPr>
              <w:spacing w:after="0" w:line="252" w:lineRule="auto"/>
              <w:jc w:val="center"/>
            </w:pPr>
            <w:r>
              <w:rPr>
                <w:sz w:val="17"/>
              </w:rPr>
              <w:t>Mô tả</w:t>
            </w:r>
          </w:p>
        </w:tc>
      </w:tr>
      <w:tr w14:paraId="3489509B">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4DD5DCAD">
            <w:pPr>
              <w:spacing w:after="0" w:line="252" w:lineRule="auto"/>
            </w:pPr>
            <w:r>
              <w:rPr>
                <w:sz w:val="17"/>
              </w:rPr>
              <w:t>Kết quả từng tài sản</w:t>
            </w:r>
          </w:p>
        </w:tc>
        <w:tc>
          <w:tcPr>
            <w:tcW w:w="1644" w:type="dxa"/>
            <w:tcMar>
              <w:top w:w="70" w:type="dxa"/>
              <w:left w:w="80" w:type="dxa"/>
              <w:bottom w:w="70" w:type="dxa"/>
              <w:right w:w="80" w:type="dxa"/>
            </w:tcMar>
            <w:vAlign w:val="center"/>
          </w:tcPr>
          <w:p w14:paraId="210E246C">
            <w:pPr>
              <w:spacing w:after="0" w:line="252" w:lineRule="auto"/>
            </w:pPr>
            <w:r>
              <w:rPr>
                <w:sz w:val="17"/>
              </w:rPr>
              <w:t>Select</w:t>
            </w:r>
          </w:p>
        </w:tc>
        <w:tc>
          <w:tcPr>
            <w:tcW w:w="963" w:type="dxa"/>
            <w:tcMar>
              <w:top w:w="70" w:type="dxa"/>
              <w:left w:w="80" w:type="dxa"/>
              <w:bottom w:w="70" w:type="dxa"/>
              <w:right w:w="80" w:type="dxa"/>
            </w:tcMar>
            <w:vAlign w:val="center"/>
          </w:tcPr>
          <w:p w14:paraId="238D6CD1">
            <w:pPr>
              <w:spacing w:after="0" w:line="252" w:lineRule="auto"/>
            </w:pPr>
            <w:r>
              <w:rPr>
                <w:sz w:val="17"/>
              </w:rPr>
              <w:t>Có</w:t>
            </w:r>
          </w:p>
        </w:tc>
        <w:tc>
          <w:tcPr>
            <w:tcW w:w="2381" w:type="dxa"/>
            <w:tcMar>
              <w:top w:w="70" w:type="dxa"/>
              <w:left w:w="80" w:type="dxa"/>
              <w:bottom w:w="70" w:type="dxa"/>
              <w:right w:w="80" w:type="dxa"/>
            </w:tcMar>
            <w:vAlign w:val="center"/>
          </w:tcPr>
          <w:p w14:paraId="2FCD22EE">
            <w:pPr>
              <w:spacing w:after="0" w:line="252" w:lineRule="auto"/>
            </w:pPr>
            <w:r>
              <w:rPr>
                <w:sz w:val="17"/>
              </w:rPr>
              <w:t>Phê duyệt/Từ chối</w:t>
            </w:r>
          </w:p>
        </w:tc>
        <w:tc>
          <w:tcPr>
            <w:tcW w:w="2154" w:type="dxa"/>
            <w:tcMar>
              <w:top w:w="70" w:type="dxa"/>
              <w:left w:w="80" w:type="dxa"/>
              <w:bottom w:w="70" w:type="dxa"/>
              <w:right w:w="80" w:type="dxa"/>
            </w:tcMar>
            <w:vAlign w:val="center"/>
          </w:tcPr>
          <w:p w14:paraId="39747701">
            <w:pPr>
              <w:spacing w:after="0" w:line="252" w:lineRule="auto"/>
            </w:pPr>
            <w:r>
              <w:rPr>
                <w:sz w:val="17"/>
              </w:rPr>
              <w:t>Quyết định từng item.</w:t>
            </w:r>
          </w:p>
        </w:tc>
      </w:tr>
      <w:tr w14:paraId="155CAD4A">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47BF317A">
            <w:pPr>
              <w:spacing w:after="0" w:line="252" w:lineRule="auto"/>
            </w:pPr>
            <w:r>
              <w:rPr>
                <w:sz w:val="17"/>
              </w:rPr>
              <w:t>Lý do từ chối</w:t>
            </w:r>
          </w:p>
        </w:tc>
        <w:tc>
          <w:tcPr>
            <w:tcW w:w="1644" w:type="dxa"/>
            <w:tcMar>
              <w:top w:w="70" w:type="dxa"/>
              <w:left w:w="80" w:type="dxa"/>
              <w:bottom w:w="70" w:type="dxa"/>
              <w:right w:w="80" w:type="dxa"/>
            </w:tcMar>
            <w:vAlign w:val="center"/>
          </w:tcPr>
          <w:p w14:paraId="1D9696EC">
            <w:pPr>
              <w:spacing w:after="0" w:line="252" w:lineRule="auto"/>
            </w:pPr>
            <w:r>
              <w:rPr>
                <w:sz w:val="17"/>
              </w:rPr>
              <w:t>Text area</w:t>
            </w:r>
          </w:p>
        </w:tc>
        <w:tc>
          <w:tcPr>
            <w:tcW w:w="963" w:type="dxa"/>
            <w:tcMar>
              <w:top w:w="70" w:type="dxa"/>
              <w:left w:w="80" w:type="dxa"/>
              <w:bottom w:w="70" w:type="dxa"/>
              <w:right w:w="80" w:type="dxa"/>
            </w:tcMar>
            <w:vAlign w:val="center"/>
          </w:tcPr>
          <w:p w14:paraId="71A35504">
            <w:pPr>
              <w:spacing w:after="0" w:line="252" w:lineRule="auto"/>
            </w:pPr>
            <w:r>
              <w:rPr>
                <w:sz w:val="17"/>
              </w:rPr>
              <w:t>Khi từ chối</w:t>
            </w:r>
          </w:p>
        </w:tc>
        <w:tc>
          <w:tcPr>
            <w:tcW w:w="2381" w:type="dxa"/>
            <w:tcMar>
              <w:top w:w="70" w:type="dxa"/>
              <w:left w:w="80" w:type="dxa"/>
              <w:bottom w:w="70" w:type="dxa"/>
              <w:right w:w="80" w:type="dxa"/>
            </w:tcMar>
            <w:vAlign w:val="center"/>
          </w:tcPr>
          <w:p w14:paraId="4D48759E">
            <w:pPr>
              <w:spacing w:after="0" w:line="252" w:lineRule="auto"/>
            </w:pPr>
            <w:r>
              <w:rPr>
                <w:sz w:val="17"/>
              </w:rPr>
              <w:t>Không để trống</w:t>
            </w:r>
          </w:p>
        </w:tc>
        <w:tc>
          <w:tcPr>
            <w:tcW w:w="2154" w:type="dxa"/>
            <w:tcMar>
              <w:top w:w="70" w:type="dxa"/>
              <w:left w:w="80" w:type="dxa"/>
              <w:bottom w:w="70" w:type="dxa"/>
              <w:right w:w="80" w:type="dxa"/>
            </w:tcMar>
            <w:vAlign w:val="center"/>
          </w:tcPr>
          <w:p w14:paraId="25E4A393">
            <w:pPr>
              <w:spacing w:after="0" w:line="252" w:lineRule="auto"/>
            </w:pPr>
            <w:r>
              <w:rPr>
                <w:sz w:val="17"/>
              </w:rPr>
              <w:t>Giải thích từ chối.</w:t>
            </w:r>
          </w:p>
        </w:tc>
      </w:tr>
      <w:tr w14:paraId="161A162A">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303CCF14">
            <w:pPr>
              <w:spacing w:after="0" w:line="252" w:lineRule="auto"/>
            </w:pPr>
            <w:r>
              <w:rPr>
                <w:sz w:val="17"/>
              </w:rPr>
              <w:t>Trạng thái tài sản</w:t>
            </w:r>
          </w:p>
        </w:tc>
        <w:tc>
          <w:tcPr>
            <w:tcW w:w="1644" w:type="dxa"/>
            <w:tcMar>
              <w:top w:w="70" w:type="dxa"/>
              <w:left w:w="80" w:type="dxa"/>
              <w:bottom w:w="70" w:type="dxa"/>
              <w:right w:w="80" w:type="dxa"/>
            </w:tcMar>
            <w:vAlign w:val="center"/>
          </w:tcPr>
          <w:p w14:paraId="362322A8">
            <w:pPr>
              <w:spacing w:after="0" w:line="252" w:lineRule="auto"/>
            </w:pPr>
            <w:r>
              <w:rPr>
                <w:sz w:val="17"/>
              </w:rPr>
              <w:t>Display</w:t>
            </w:r>
          </w:p>
        </w:tc>
        <w:tc>
          <w:tcPr>
            <w:tcW w:w="963" w:type="dxa"/>
            <w:tcMar>
              <w:top w:w="70" w:type="dxa"/>
              <w:left w:w="80" w:type="dxa"/>
              <w:bottom w:w="70" w:type="dxa"/>
              <w:right w:w="80" w:type="dxa"/>
            </w:tcMar>
            <w:vAlign w:val="center"/>
          </w:tcPr>
          <w:p w14:paraId="2E8352F6">
            <w:pPr>
              <w:spacing w:after="0" w:line="252" w:lineRule="auto"/>
            </w:pPr>
            <w:r>
              <w:rPr>
                <w:sz w:val="17"/>
              </w:rPr>
              <w:t>Có</w:t>
            </w:r>
          </w:p>
        </w:tc>
        <w:tc>
          <w:tcPr>
            <w:tcW w:w="2381" w:type="dxa"/>
            <w:tcMar>
              <w:top w:w="70" w:type="dxa"/>
              <w:left w:w="80" w:type="dxa"/>
              <w:bottom w:w="70" w:type="dxa"/>
              <w:right w:w="80" w:type="dxa"/>
            </w:tcMar>
            <w:vAlign w:val="center"/>
          </w:tcPr>
          <w:p w14:paraId="0187AE88">
            <w:pPr>
              <w:spacing w:after="0" w:line="252" w:lineRule="auto"/>
            </w:pPr>
            <w:r>
              <w:rPr>
                <w:sz w:val="17"/>
              </w:rPr>
              <w:t>Dữ liệu mới nhất</w:t>
            </w:r>
          </w:p>
        </w:tc>
        <w:tc>
          <w:tcPr>
            <w:tcW w:w="2154" w:type="dxa"/>
            <w:tcMar>
              <w:top w:w="70" w:type="dxa"/>
              <w:left w:w="80" w:type="dxa"/>
              <w:bottom w:w="70" w:type="dxa"/>
              <w:right w:w="80" w:type="dxa"/>
            </w:tcMar>
            <w:vAlign w:val="center"/>
          </w:tcPr>
          <w:p w14:paraId="73754293">
            <w:pPr>
              <w:spacing w:after="0" w:line="252" w:lineRule="auto"/>
            </w:pPr>
            <w:r>
              <w:rPr>
                <w:sz w:val="17"/>
              </w:rPr>
              <w:t>Kiểm tra trước khi xử lý.</w:t>
            </w:r>
          </w:p>
        </w:tc>
      </w:tr>
    </w:tbl>
    <w:p w14:paraId="2AFE547F">
      <w:pPr>
        <w:spacing w:after="0"/>
      </w:pPr>
    </w:p>
    <w:p w14:paraId="195C1C65">
      <w:pPr>
        <w:pStyle w:val="4"/>
        <w:spacing w:before="160" w:after="100"/>
      </w:pPr>
      <w:r>
        <w:rPr>
          <w:rFonts w:ascii="Times New Roman" w:hAnsi="Times New Roman" w:eastAsia="Times New Roman"/>
          <w:b w:val="0"/>
          <w:sz w:val="22"/>
        </w:rPr>
        <w:t>Hành động và phản hồi hệ thống</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268"/>
        <w:gridCol w:w="2494"/>
        <w:gridCol w:w="4082"/>
      </w:tblGrid>
      <w:tr w14:paraId="7B8A96FA">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268" w:type="dxa"/>
            <w:shd w:val="clear" w:color="auto" w:fill="D9EAF7"/>
            <w:tcMar>
              <w:top w:w="70" w:type="dxa"/>
              <w:left w:w="80" w:type="dxa"/>
              <w:bottom w:w="70" w:type="dxa"/>
              <w:right w:w="80" w:type="dxa"/>
            </w:tcMar>
            <w:vAlign w:val="center"/>
          </w:tcPr>
          <w:p w14:paraId="1927A5AF">
            <w:pPr>
              <w:spacing w:after="0" w:line="252" w:lineRule="auto"/>
              <w:jc w:val="center"/>
            </w:pPr>
            <w:r>
              <w:rPr>
                <w:sz w:val="18"/>
              </w:rPr>
              <w:t>Hành động</w:t>
            </w:r>
          </w:p>
        </w:tc>
        <w:tc>
          <w:tcPr>
            <w:tcW w:w="2494" w:type="dxa"/>
            <w:shd w:val="clear" w:color="auto" w:fill="D9EAF7"/>
            <w:tcMar>
              <w:top w:w="70" w:type="dxa"/>
              <w:left w:w="80" w:type="dxa"/>
              <w:bottom w:w="70" w:type="dxa"/>
              <w:right w:w="80" w:type="dxa"/>
            </w:tcMar>
            <w:vAlign w:val="center"/>
          </w:tcPr>
          <w:p w14:paraId="5C5B5DCD">
            <w:pPr>
              <w:spacing w:after="0" w:line="252" w:lineRule="auto"/>
              <w:jc w:val="center"/>
            </w:pPr>
            <w:r>
              <w:rPr>
                <w:sz w:val="18"/>
              </w:rPr>
              <w:t>Điều kiện</w:t>
            </w:r>
          </w:p>
        </w:tc>
        <w:tc>
          <w:tcPr>
            <w:tcW w:w="4082" w:type="dxa"/>
            <w:shd w:val="clear" w:color="auto" w:fill="D9EAF7"/>
            <w:tcMar>
              <w:top w:w="70" w:type="dxa"/>
              <w:left w:w="80" w:type="dxa"/>
              <w:bottom w:w="70" w:type="dxa"/>
              <w:right w:w="80" w:type="dxa"/>
            </w:tcMar>
            <w:vAlign w:val="center"/>
          </w:tcPr>
          <w:p w14:paraId="2DFCC364">
            <w:pPr>
              <w:spacing w:after="0" w:line="252" w:lineRule="auto"/>
              <w:jc w:val="center"/>
            </w:pPr>
            <w:r>
              <w:rPr>
                <w:sz w:val="18"/>
              </w:rPr>
              <w:t>Phản hồi hệ thống</w:t>
            </w:r>
          </w:p>
        </w:tc>
      </w:tr>
      <w:tr w14:paraId="4597FCDB">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0180069A">
            <w:pPr>
              <w:spacing w:after="0" w:line="252" w:lineRule="auto"/>
            </w:pPr>
            <w:r>
              <w:rPr>
                <w:sz w:val="18"/>
              </w:rPr>
              <w:t>Nhấn “Phê duyệt”</w:t>
            </w:r>
          </w:p>
        </w:tc>
        <w:tc>
          <w:tcPr>
            <w:tcW w:w="2494" w:type="dxa"/>
            <w:tcMar>
              <w:top w:w="70" w:type="dxa"/>
              <w:left w:w="80" w:type="dxa"/>
              <w:bottom w:w="70" w:type="dxa"/>
              <w:right w:w="80" w:type="dxa"/>
            </w:tcMar>
            <w:vAlign w:val="center"/>
          </w:tcPr>
          <w:p w14:paraId="6B1AA501">
            <w:pPr>
              <w:spacing w:after="0" w:line="252" w:lineRule="auto"/>
            </w:pPr>
            <w:r>
              <w:rPr>
                <w:sz w:val="18"/>
              </w:rPr>
              <w:t>Tài sản còn hợp lệ</w:t>
            </w:r>
          </w:p>
        </w:tc>
        <w:tc>
          <w:tcPr>
            <w:tcW w:w="4082" w:type="dxa"/>
            <w:tcMar>
              <w:top w:w="70" w:type="dxa"/>
              <w:left w:w="80" w:type="dxa"/>
              <w:bottom w:w="70" w:type="dxa"/>
              <w:right w:w="80" w:type="dxa"/>
            </w:tcMar>
            <w:vAlign w:val="center"/>
          </w:tcPr>
          <w:p w14:paraId="696D8290">
            <w:pPr>
              <w:spacing w:after="0" w:line="252" w:lineRule="auto"/>
            </w:pPr>
            <w:r>
              <w:rPr>
                <w:sz w:val="18"/>
              </w:rPr>
              <w:t>Lưu item Phê duyệt; chưa ghi nhận bàn giao.</w:t>
            </w:r>
          </w:p>
        </w:tc>
      </w:tr>
      <w:tr w14:paraId="5119BDFA">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3CC83EAF">
            <w:pPr>
              <w:spacing w:after="0" w:line="252" w:lineRule="auto"/>
            </w:pPr>
            <w:r>
              <w:rPr>
                <w:sz w:val="18"/>
              </w:rPr>
              <w:t>Nhấn “Từ chối”</w:t>
            </w:r>
          </w:p>
        </w:tc>
        <w:tc>
          <w:tcPr>
            <w:tcW w:w="2494" w:type="dxa"/>
            <w:tcMar>
              <w:top w:w="70" w:type="dxa"/>
              <w:left w:w="80" w:type="dxa"/>
              <w:bottom w:w="70" w:type="dxa"/>
              <w:right w:w="80" w:type="dxa"/>
            </w:tcMar>
            <w:vAlign w:val="center"/>
          </w:tcPr>
          <w:p w14:paraId="5CB31F77">
            <w:pPr>
              <w:spacing w:after="0" w:line="252" w:lineRule="auto"/>
            </w:pPr>
            <w:r>
              <w:rPr>
                <w:sz w:val="18"/>
              </w:rPr>
              <w:t>Đã nhập lý do</w:t>
            </w:r>
          </w:p>
        </w:tc>
        <w:tc>
          <w:tcPr>
            <w:tcW w:w="4082" w:type="dxa"/>
            <w:tcMar>
              <w:top w:w="70" w:type="dxa"/>
              <w:left w:w="80" w:type="dxa"/>
              <w:bottom w:w="70" w:type="dxa"/>
              <w:right w:w="80" w:type="dxa"/>
            </w:tcMar>
            <w:vAlign w:val="center"/>
          </w:tcPr>
          <w:p w14:paraId="36E1CB2F">
            <w:pPr>
              <w:spacing w:after="0" w:line="252" w:lineRule="auto"/>
            </w:pPr>
            <w:r>
              <w:rPr>
                <w:sz w:val="18"/>
              </w:rPr>
              <w:t>Lưu kết quả và lý do.</w:t>
            </w:r>
          </w:p>
        </w:tc>
      </w:tr>
      <w:tr w14:paraId="259BB866">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5E75C00C">
            <w:pPr>
              <w:spacing w:after="0" w:line="252" w:lineRule="auto"/>
            </w:pPr>
            <w:r>
              <w:rPr>
                <w:sz w:val="18"/>
              </w:rPr>
              <w:t>Xử lý một phần</w:t>
            </w:r>
          </w:p>
        </w:tc>
        <w:tc>
          <w:tcPr>
            <w:tcW w:w="2494" w:type="dxa"/>
            <w:tcMar>
              <w:top w:w="70" w:type="dxa"/>
              <w:left w:w="80" w:type="dxa"/>
              <w:bottom w:w="70" w:type="dxa"/>
              <w:right w:w="80" w:type="dxa"/>
            </w:tcMar>
            <w:vAlign w:val="center"/>
          </w:tcPr>
          <w:p w14:paraId="45863CC0">
            <w:pPr>
              <w:spacing w:after="0" w:line="252" w:lineRule="auto"/>
            </w:pPr>
            <w:r>
              <w:rPr>
                <w:sz w:val="18"/>
              </w:rPr>
              <w:t>Một số item đã xử lý</w:t>
            </w:r>
          </w:p>
        </w:tc>
        <w:tc>
          <w:tcPr>
            <w:tcW w:w="4082" w:type="dxa"/>
            <w:tcMar>
              <w:top w:w="70" w:type="dxa"/>
              <w:left w:w="80" w:type="dxa"/>
              <w:bottom w:w="70" w:type="dxa"/>
              <w:right w:w="80" w:type="dxa"/>
            </w:tcMar>
            <w:vAlign w:val="center"/>
          </w:tcPr>
          <w:p w14:paraId="0242160D">
            <w:pPr>
              <w:spacing w:after="0" w:line="252" w:lineRule="auto"/>
            </w:pPr>
            <w:r>
              <w:rPr>
                <w:sz w:val="18"/>
              </w:rPr>
              <w:t>Hiển thị Phê duyệt một phần.</w:t>
            </w:r>
          </w:p>
        </w:tc>
      </w:tr>
    </w:tbl>
    <w:p w14:paraId="56B8A1D5">
      <w:pPr>
        <w:spacing w:after="0"/>
      </w:pPr>
    </w:p>
    <w:p w14:paraId="2D73A282">
      <w:pPr>
        <w:pStyle w:val="2"/>
        <w:spacing w:before="200" w:after="100"/>
        <w:rPr>
          <w:rFonts w:ascii="Times New Roman" w:hAnsi="Times New Roman" w:eastAsia="Times New Roman"/>
          <w:b w:val="0"/>
          <w:sz w:val="22"/>
          <w:lang w:val="en-US"/>
        </w:rPr>
      </w:pPr>
    </w:p>
    <w:p w14:paraId="5FBBB9FA">
      <w:pPr>
        <w:pStyle w:val="4"/>
        <w:bidi w:val="0"/>
        <w:rPr>
          <w:lang w:val="en-US"/>
        </w:rPr>
      </w:pPr>
      <w:r>
        <w:rPr>
          <w:lang w:val="en-US"/>
        </w:rPr>
        <w:t>3.4.13. Đặc tả UC06 - Xác nhận bàn giao tài sản</w:t>
      </w:r>
    </w:p>
    <w:p w14:paraId="641ACD36">
      <w:pPr>
        <w:pStyle w:val="3"/>
        <w:spacing w:before="160" w:after="100"/>
      </w:pP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54"/>
        <w:gridCol w:w="2268"/>
        <w:gridCol w:w="1927"/>
        <w:gridCol w:w="2495"/>
      </w:tblGrid>
      <w:tr w14:paraId="2C3BC5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0CEB4711">
            <w:pPr>
              <w:spacing w:after="0" w:line="252" w:lineRule="auto"/>
            </w:pPr>
            <w:r>
              <w:rPr>
                <w:sz w:val="21"/>
              </w:rPr>
              <w:t>Mã Use Case</w:t>
            </w:r>
          </w:p>
        </w:tc>
        <w:tc>
          <w:tcPr>
            <w:tcW w:w="2268" w:type="dxa"/>
            <w:tcMar>
              <w:top w:w="70" w:type="dxa"/>
              <w:left w:w="80" w:type="dxa"/>
              <w:bottom w:w="70" w:type="dxa"/>
              <w:right w:w="80" w:type="dxa"/>
            </w:tcMar>
            <w:vAlign w:val="center"/>
          </w:tcPr>
          <w:p w14:paraId="313EC74C">
            <w:pPr>
              <w:spacing w:after="0" w:line="252" w:lineRule="auto"/>
            </w:pPr>
            <w:r>
              <w:rPr>
                <w:sz w:val="21"/>
              </w:rPr>
              <w:t>UC06</w:t>
            </w:r>
          </w:p>
        </w:tc>
        <w:tc>
          <w:tcPr>
            <w:tcW w:w="1927" w:type="dxa"/>
            <w:shd w:val="clear" w:color="auto" w:fill="CFEFE6"/>
            <w:tcMar>
              <w:top w:w="70" w:type="dxa"/>
              <w:left w:w="80" w:type="dxa"/>
              <w:bottom w:w="70" w:type="dxa"/>
              <w:right w:w="80" w:type="dxa"/>
            </w:tcMar>
            <w:vAlign w:val="center"/>
          </w:tcPr>
          <w:p w14:paraId="27D20C26">
            <w:pPr>
              <w:spacing w:after="0" w:line="252" w:lineRule="auto"/>
            </w:pPr>
            <w:r>
              <w:rPr>
                <w:sz w:val="21"/>
              </w:rPr>
              <w:t>Tên Use Case</w:t>
            </w:r>
          </w:p>
        </w:tc>
        <w:tc>
          <w:tcPr>
            <w:tcW w:w="2494" w:type="dxa"/>
            <w:tcMar>
              <w:top w:w="70" w:type="dxa"/>
              <w:left w:w="80" w:type="dxa"/>
              <w:bottom w:w="70" w:type="dxa"/>
              <w:right w:w="80" w:type="dxa"/>
            </w:tcMar>
            <w:vAlign w:val="center"/>
          </w:tcPr>
          <w:p w14:paraId="6F092A35">
            <w:r>
              <w:t>Bàn giao tài sản</w:t>
            </w:r>
          </w:p>
        </w:tc>
      </w:tr>
      <w:tr w14:paraId="3A212A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455A6AAF">
            <w:pPr>
              <w:spacing w:after="0" w:line="252" w:lineRule="auto"/>
            </w:pPr>
            <w:r>
              <w:rPr>
                <w:sz w:val="21"/>
              </w:rPr>
              <w:t>Tác nhân</w:t>
            </w:r>
          </w:p>
        </w:tc>
        <w:tc>
          <w:tcPr>
            <w:tcW w:w="6690" w:type="dxa"/>
            <w:gridSpan w:val="3"/>
            <w:tcMar>
              <w:top w:w="70" w:type="dxa"/>
              <w:left w:w="80" w:type="dxa"/>
              <w:bottom w:w="70" w:type="dxa"/>
              <w:right w:w="80" w:type="dxa"/>
            </w:tcMar>
            <w:vAlign w:val="center"/>
          </w:tcPr>
          <w:p w14:paraId="4C61A675">
            <w:r>
              <w:t>Quản trị viên; Người quản lý</w:t>
            </w:r>
          </w:p>
        </w:tc>
      </w:tr>
      <w:tr w14:paraId="3F3463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03AB5682">
            <w:pPr>
              <w:spacing w:after="0" w:line="252" w:lineRule="auto"/>
            </w:pPr>
            <w:r>
              <w:rPr>
                <w:sz w:val="21"/>
              </w:rPr>
              <w:t>Mô tả</w:t>
            </w:r>
          </w:p>
        </w:tc>
        <w:tc>
          <w:tcPr>
            <w:tcW w:w="6690" w:type="dxa"/>
            <w:gridSpan w:val="3"/>
            <w:tcMar>
              <w:top w:w="70" w:type="dxa"/>
              <w:left w:w="80" w:type="dxa"/>
              <w:bottom w:w="70" w:type="dxa"/>
              <w:right w:w="80" w:type="dxa"/>
            </w:tcMar>
            <w:vAlign w:val="center"/>
          </w:tcPr>
          <w:p w14:paraId="0C62274F">
            <w:r>
              <w:t>Quản trị viên hoặc Người quản lý xác nhận tài sản đã được bàn giao thực tế cho Nhân viên.</w:t>
            </w:r>
          </w:p>
        </w:tc>
      </w:tr>
      <w:tr w14:paraId="47575D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7B29B51E">
            <w:pPr>
              <w:spacing w:after="0" w:line="252" w:lineRule="auto"/>
            </w:pPr>
            <w:r>
              <w:rPr>
                <w:sz w:val="21"/>
              </w:rPr>
              <w:t>Sự kiện kích hoạt</w:t>
            </w:r>
          </w:p>
        </w:tc>
        <w:tc>
          <w:tcPr>
            <w:tcW w:w="6690" w:type="dxa"/>
            <w:gridSpan w:val="3"/>
            <w:tcMar>
              <w:top w:w="70" w:type="dxa"/>
              <w:left w:w="80" w:type="dxa"/>
              <w:bottom w:w="70" w:type="dxa"/>
              <w:right w:w="80" w:type="dxa"/>
            </w:tcMar>
            <w:vAlign w:val="center"/>
          </w:tcPr>
          <w:p w14:paraId="4DC30C84">
            <w:r>
              <w:t>Quản trị viên hoặc Người quản lý chọn một tài sản đã được phê duyệt để bàn giao.</w:t>
            </w:r>
          </w:p>
        </w:tc>
      </w:tr>
      <w:tr w14:paraId="2ED562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56495359">
            <w:pPr>
              <w:spacing w:after="0" w:line="252" w:lineRule="auto"/>
            </w:pPr>
            <w:r>
              <w:rPr>
                <w:sz w:val="21"/>
              </w:rPr>
              <w:t>Tiền điều kiện</w:t>
            </w:r>
          </w:p>
        </w:tc>
        <w:tc>
          <w:tcPr>
            <w:tcW w:w="6690" w:type="dxa"/>
            <w:gridSpan w:val="3"/>
            <w:tcMar>
              <w:top w:w="70" w:type="dxa"/>
              <w:left w:w="80" w:type="dxa"/>
              <w:bottom w:w="70" w:type="dxa"/>
              <w:right w:w="80" w:type="dxa"/>
            </w:tcMar>
            <w:vAlign w:val="center"/>
          </w:tcPr>
          <w:p w14:paraId="279623F9">
            <w:r>
              <w:t>Tài sản đã được phê duyệt và chưa được ghi nhận bàn giao.</w:t>
            </w:r>
          </w:p>
        </w:tc>
      </w:tr>
      <w:tr w14:paraId="224F2C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67121939">
            <w:pPr>
              <w:spacing w:after="0" w:line="252" w:lineRule="auto"/>
            </w:pPr>
            <w:r>
              <w:rPr>
                <w:sz w:val="21"/>
              </w:rPr>
              <w:t>Luồng sự kiện chính</w:t>
            </w:r>
            <w:r>
              <w:rPr>
                <w:sz w:val="21"/>
              </w:rPr>
              <w:br w:type="textWrapping"/>
            </w:r>
            <w:r>
              <w:rPr>
                <w:sz w:val="21"/>
              </w:rPr>
              <w:t>(Thành công)</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4418BC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47A70434">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266BEBF5">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4DE1BD94">
                  <w:pPr>
                    <w:spacing w:after="0" w:line="252" w:lineRule="auto"/>
                    <w:jc w:val="center"/>
                  </w:pPr>
                  <w:r>
                    <w:rPr>
                      <w:sz w:val="20"/>
                    </w:rPr>
                    <w:t>Hành động</w:t>
                  </w:r>
                </w:p>
              </w:tc>
            </w:tr>
            <w:tr w14:paraId="022664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2BA36EB8">
                  <w:pPr>
                    <w:spacing w:after="0" w:line="252" w:lineRule="auto"/>
                    <w:jc w:val="center"/>
                  </w:pPr>
                  <w:r>
                    <w:rPr>
                      <w:sz w:val="20"/>
                    </w:rPr>
                    <w:t>1</w:t>
                  </w:r>
                </w:p>
              </w:tc>
              <w:tc>
                <w:tcPr>
                  <w:tcW w:w="1701" w:type="dxa"/>
                  <w:tcMar>
                    <w:top w:w="70" w:type="dxa"/>
                    <w:left w:w="80" w:type="dxa"/>
                    <w:bottom w:w="70" w:type="dxa"/>
                    <w:right w:w="80" w:type="dxa"/>
                  </w:tcMar>
                  <w:vAlign w:val="center"/>
                </w:tcPr>
                <w:p w14:paraId="6B1FF66B">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5B3F4BE0">
                  <w:pPr>
                    <w:spacing w:after="0" w:line="252" w:lineRule="auto"/>
                  </w:pPr>
                  <w:r>
                    <w:rPr>
                      <w:sz w:val="20"/>
                    </w:rPr>
                    <w:t>Mở item đã được phê duyệt hoặc quét QR tài sản.</w:t>
                  </w:r>
                </w:p>
              </w:tc>
            </w:tr>
            <w:tr w14:paraId="154048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29E8AA05">
                  <w:pPr>
                    <w:spacing w:after="0" w:line="252" w:lineRule="auto"/>
                    <w:jc w:val="center"/>
                  </w:pPr>
                  <w:r>
                    <w:rPr>
                      <w:sz w:val="20"/>
                    </w:rPr>
                    <w:t>2</w:t>
                  </w:r>
                </w:p>
              </w:tc>
              <w:tc>
                <w:tcPr>
                  <w:tcW w:w="1701" w:type="dxa"/>
                  <w:tcMar>
                    <w:top w:w="70" w:type="dxa"/>
                    <w:left w:w="80" w:type="dxa"/>
                    <w:bottom w:w="70" w:type="dxa"/>
                    <w:right w:w="80" w:type="dxa"/>
                  </w:tcMar>
                  <w:vAlign w:val="center"/>
                </w:tcPr>
                <w:p w14:paraId="13E9C2D4">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797CB660">
                  <w:pPr>
                    <w:spacing w:after="0" w:line="252" w:lineRule="auto"/>
                  </w:pPr>
                  <w:r>
                    <w:rPr>
                      <w:sz w:val="20"/>
                    </w:rPr>
                    <w:t>Đối chiếu QR với tài sản đã được phê duyệt.</w:t>
                  </w:r>
                </w:p>
              </w:tc>
            </w:tr>
            <w:tr w14:paraId="22355F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A32EF08">
                  <w:pPr>
                    <w:spacing w:after="0" w:line="252" w:lineRule="auto"/>
                    <w:jc w:val="center"/>
                  </w:pPr>
                  <w:r>
                    <w:rPr>
                      <w:sz w:val="20"/>
                    </w:rPr>
                    <w:t>3</w:t>
                  </w:r>
                </w:p>
              </w:tc>
              <w:tc>
                <w:tcPr>
                  <w:tcW w:w="1701" w:type="dxa"/>
                  <w:tcMar>
                    <w:top w:w="70" w:type="dxa"/>
                    <w:left w:w="80" w:type="dxa"/>
                    <w:bottom w:w="70" w:type="dxa"/>
                    <w:right w:w="80" w:type="dxa"/>
                  </w:tcMar>
                  <w:vAlign w:val="center"/>
                </w:tcPr>
                <w:p w14:paraId="4F7332C5">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0597B8AB">
                  <w:pPr>
                    <w:spacing w:after="0" w:line="252" w:lineRule="auto"/>
                  </w:pPr>
                  <w:r>
                    <w:rPr>
                      <w:sz w:val="20"/>
                    </w:rPr>
                    <w:t>Kiểm tra tình trạng thực tế và xác nhận người nhận.</w:t>
                  </w:r>
                </w:p>
              </w:tc>
            </w:tr>
            <w:tr w14:paraId="53C99B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240D080B">
                  <w:pPr>
                    <w:spacing w:after="0" w:line="252" w:lineRule="auto"/>
                    <w:jc w:val="center"/>
                  </w:pPr>
                  <w:r>
                    <w:rPr>
                      <w:sz w:val="20"/>
                    </w:rPr>
                    <w:t>4</w:t>
                  </w:r>
                </w:p>
              </w:tc>
              <w:tc>
                <w:tcPr>
                  <w:tcW w:w="1701" w:type="dxa"/>
                  <w:tcMar>
                    <w:top w:w="70" w:type="dxa"/>
                    <w:left w:w="80" w:type="dxa"/>
                    <w:bottom w:w="70" w:type="dxa"/>
                    <w:right w:w="80" w:type="dxa"/>
                  </w:tcMar>
                  <w:vAlign w:val="center"/>
                </w:tcPr>
                <w:p w14:paraId="500AC2B2">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7E391651">
                  <w:pPr>
                    <w:spacing w:after="0" w:line="252" w:lineRule="auto"/>
                  </w:pPr>
                  <w:r>
                    <w:rPr>
                      <w:sz w:val="20"/>
                    </w:rPr>
                    <w:t>Xác nhận bàn giao.</w:t>
                  </w:r>
                </w:p>
              </w:tc>
            </w:tr>
            <w:tr w14:paraId="4C608C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75BD350">
                  <w:pPr>
                    <w:spacing w:after="0" w:line="252" w:lineRule="auto"/>
                    <w:jc w:val="center"/>
                  </w:pPr>
                  <w:r>
                    <w:rPr>
                      <w:sz w:val="20"/>
                    </w:rPr>
                    <w:t>5</w:t>
                  </w:r>
                </w:p>
              </w:tc>
              <w:tc>
                <w:tcPr>
                  <w:tcW w:w="1701" w:type="dxa"/>
                  <w:tcMar>
                    <w:top w:w="70" w:type="dxa"/>
                    <w:left w:w="80" w:type="dxa"/>
                    <w:bottom w:w="70" w:type="dxa"/>
                    <w:right w:w="80" w:type="dxa"/>
                  </w:tcMar>
                  <w:vAlign w:val="center"/>
                </w:tcPr>
                <w:p w14:paraId="1EBD737D">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11A815F2">
                  <w:pPr>
                    <w:spacing w:after="0" w:line="252" w:lineRule="auto"/>
                  </w:pPr>
                  <w:r>
                    <w:rPr>
                      <w:sz w:val="20"/>
                    </w:rPr>
                    <w:t>Lưu thời điểm, người giao, người nhận và tình trạng khi giao.</w:t>
                  </w:r>
                </w:p>
              </w:tc>
            </w:tr>
            <w:tr w14:paraId="060786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1E563D16">
                  <w:pPr>
                    <w:spacing w:after="0" w:line="252" w:lineRule="auto"/>
                    <w:jc w:val="center"/>
                  </w:pPr>
                  <w:r>
                    <w:rPr>
                      <w:sz w:val="20"/>
                    </w:rPr>
                    <w:t>6</w:t>
                  </w:r>
                </w:p>
              </w:tc>
              <w:tc>
                <w:tcPr>
                  <w:tcW w:w="1701" w:type="dxa"/>
                  <w:tcMar>
                    <w:top w:w="70" w:type="dxa"/>
                    <w:left w:w="80" w:type="dxa"/>
                    <w:bottom w:w="70" w:type="dxa"/>
                    <w:right w:w="80" w:type="dxa"/>
                  </w:tcMar>
                  <w:vAlign w:val="center"/>
                </w:tcPr>
                <w:p w14:paraId="3F08E3D9">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07205432">
                  <w:pPr>
                    <w:spacing w:after="0" w:line="252" w:lineRule="auto"/>
                  </w:pPr>
                  <w:r>
                    <w:rPr>
                      <w:sz w:val="20"/>
                    </w:rPr>
                    <w:t>Chuyển tài sản sang Đang mượn, ghi lịch sử và thông báo cho Nhân viên.</w:t>
                  </w:r>
                </w:p>
              </w:tc>
            </w:tr>
          </w:tbl>
          <w:p w14:paraId="320A4A4E">
            <w:pPr>
              <w:spacing w:after="0" w:line="252" w:lineRule="auto"/>
            </w:pPr>
          </w:p>
        </w:tc>
      </w:tr>
      <w:tr w14:paraId="18295A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3ABDB3C6">
            <w:pPr>
              <w:spacing w:after="0" w:line="252" w:lineRule="auto"/>
            </w:pPr>
            <w:r>
              <w:rPr>
                <w:sz w:val="21"/>
              </w:rPr>
              <w:t>Luồng sự kiện thay thế</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6725D4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438659A4">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14313AEA">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71228127">
                  <w:pPr>
                    <w:spacing w:after="0" w:line="252" w:lineRule="auto"/>
                    <w:jc w:val="center"/>
                  </w:pPr>
                  <w:r>
                    <w:rPr>
                      <w:sz w:val="20"/>
                    </w:rPr>
                    <w:t>Hành động</w:t>
                  </w:r>
                </w:p>
              </w:tc>
            </w:tr>
            <w:tr w14:paraId="465ABB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0015E96A">
                  <w:pPr>
                    <w:spacing w:after="0" w:line="252" w:lineRule="auto"/>
                    <w:jc w:val="center"/>
                  </w:pPr>
                  <w:r>
                    <w:rPr>
                      <w:sz w:val="20"/>
                    </w:rPr>
                    <w:t>2a</w:t>
                  </w:r>
                </w:p>
              </w:tc>
              <w:tc>
                <w:tcPr>
                  <w:tcW w:w="1701" w:type="dxa"/>
                  <w:tcMar>
                    <w:top w:w="70" w:type="dxa"/>
                    <w:left w:w="80" w:type="dxa"/>
                    <w:bottom w:w="70" w:type="dxa"/>
                    <w:right w:w="80" w:type="dxa"/>
                  </w:tcMar>
                  <w:vAlign w:val="center"/>
                </w:tcPr>
                <w:p w14:paraId="48A6A275">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6862FA41">
                  <w:pPr>
                    <w:spacing w:after="0" w:line="252" w:lineRule="auto"/>
                  </w:pPr>
                  <w:r>
                    <w:rPr>
                      <w:sz w:val="20"/>
                    </w:rPr>
                    <w:t>Từ chối khi QR không khớp tài sản cần bàn giao.</w:t>
                  </w:r>
                </w:p>
              </w:tc>
            </w:tr>
            <w:tr w14:paraId="4021D0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200E88AF">
                  <w:pPr>
                    <w:spacing w:after="0" w:line="252" w:lineRule="auto"/>
                    <w:jc w:val="center"/>
                  </w:pPr>
                  <w:r>
                    <w:rPr>
                      <w:sz w:val="20"/>
                    </w:rPr>
                    <w:t>3a</w:t>
                  </w:r>
                </w:p>
              </w:tc>
              <w:tc>
                <w:tcPr>
                  <w:tcW w:w="1701" w:type="dxa"/>
                  <w:tcMar>
                    <w:top w:w="70" w:type="dxa"/>
                    <w:left w:w="80" w:type="dxa"/>
                    <w:bottom w:w="70" w:type="dxa"/>
                    <w:right w:w="80" w:type="dxa"/>
                  </w:tcMar>
                  <w:vAlign w:val="center"/>
                </w:tcPr>
                <w:p w14:paraId="7EC4CB7E">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3E2BE640">
                  <w:pPr>
                    <w:spacing w:after="0" w:line="252" w:lineRule="auto"/>
                  </w:pPr>
                  <w:r>
                    <w:rPr>
                      <w:sz w:val="20"/>
                    </w:rPr>
                    <w:t>Dừng bàn giao và cập nhật tình trạng nếu phát hiện tài sản hư hỏng.</w:t>
                  </w:r>
                </w:p>
              </w:tc>
            </w:tr>
            <w:tr w14:paraId="46645F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3058B1D7">
                  <w:pPr>
                    <w:spacing w:after="0" w:line="252" w:lineRule="auto"/>
                    <w:jc w:val="center"/>
                  </w:pPr>
                  <w:r>
                    <w:rPr>
                      <w:sz w:val="20"/>
                    </w:rPr>
                    <w:t>5a</w:t>
                  </w:r>
                </w:p>
              </w:tc>
              <w:tc>
                <w:tcPr>
                  <w:tcW w:w="1701" w:type="dxa"/>
                  <w:tcMar>
                    <w:top w:w="70" w:type="dxa"/>
                    <w:left w:w="80" w:type="dxa"/>
                    <w:bottom w:w="70" w:type="dxa"/>
                    <w:right w:w="80" w:type="dxa"/>
                  </w:tcMar>
                  <w:vAlign w:val="center"/>
                </w:tcPr>
                <w:p w14:paraId="01B279AC">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19F735F5">
                  <w:pPr>
                    <w:spacing w:after="0" w:line="252" w:lineRule="auto"/>
                  </w:pPr>
                  <w:r>
                    <w:rPr>
                      <w:sz w:val="20"/>
                    </w:rPr>
                    <w:t>Từ chối thao tác nếu tài sản đã được check-out trước đó.</w:t>
                  </w:r>
                </w:p>
              </w:tc>
            </w:tr>
          </w:tbl>
          <w:p w14:paraId="523987EC">
            <w:pPr>
              <w:spacing w:after="0" w:line="252" w:lineRule="auto"/>
            </w:pPr>
          </w:p>
        </w:tc>
      </w:tr>
      <w:tr w14:paraId="1D45B0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5EA24A0B">
            <w:pPr>
              <w:spacing w:after="0" w:line="252" w:lineRule="auto"/>
            </w:pPr>
            <w:r>
              <w:rPr>
                <w:sz w:val="21"/>
              </w:rPr>
              <w:t>Hậu điều kiện</w:t>
            </w:r>
          </w:p>
        </w:tc>
        <w:tc>
          <w:tcPr>
            <w:tcW w:w="6690" w:type="dxa"/>
            <w:gridSpan w:val="3"/>
            <w:tcMar>
              <w:top w:w="70" w:type="dxa"/>
              <w:left w:w="80" w:type="dxa"/>
              <w:bottom w:w="70" w:type="dxa"/>
              <w:right w:w="80" w:type="dxa"/>
            </w:tcMar>
            <w:vAlign w:val="center"/>
          </w:tcPr>
          <w:p w14:paraId="60DF04A1">
            <w:pPr>
              <w:spacing w:after="0" w:line="252" w:lineRule="auto"/>
            </w:pPr>
            <w:r>
              <w:rPr>
                <w:sz w:val="21"/>
              </w:rPr>
              <w:t>Trách nhiệm sử dụng tài sản được gắn với Nhân viên nhận tài sản.</w:t>
            </w:r>
          </w:p>
        </w:tc>
      </w:tr>
      <w:tr w14:paraId="1A1EDA5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600E6DCE">
            <w:pPr>
              <w:spacing w:after="0" w:line="252" w:lineRule="auto"/>
            </w:pPr>
            <w:r>
              <w:rPr>
                <w:sz w:val="21"/>
              </w:rPr>
              <w:t>Quy tắc nghiệp vụ</w:t>
            </w:r>
          </w:p>
        </w:tc>
        <w:tc>
          <w:tcPr>
            <w:tcW w:w="6690" w:type="dxa"/>
            <w:gridSpan w:val="3"/>
            <w:tcMar>
              <w:top w:w="70" w:type="dxa"/>
              <w:left w:w="80" w:type="dxa"/>
              <w:bottom w:w="70" w:type="dxa"/>
              <w:right w:w="80" w:type="dxa"/>
            </w:tcMar>
            <w:vAlign w:val="center"/>
          </w:tcPr>
          <w:p w14:paraId="5B3BCCA9">
            <w:pPr>
              <w:spacing w:after="0" w:line="252" w:lineRule="auto"/>
            </w:pPr>
            <w:r>
              <w:rPr>
                <w:sz w:val="21"/>
              </w:rPr>
              <w:t>BR-UC06-001, BR-UC06-002, BR-UC06-003, BR-UC06-004</w:t>
            </w:r>
          </w:p>
        </w:tc>
      </w:tr>
    </w:tbl>
    <w:p w14:paraId="021A9EAB">
      <w:pPr>
        <w:spacing w:after="0"/>
      </w:pPr>
    </w:p>
    <w:p w14:paraId="342D1816">
      <w:pPr>
        <w:pStyle w:val="4"/>
        <w:spacing w:before="160" w:after="100"/>
        <w:rPr>
          <w:rFonts w:hint="default"/>
          <w:lang w:val="en-US"/>
        </w:rPr>
      </w:pPr>
      <w:r>
        <w:rPr>
          <w:rFonts w:ascii="Times New Roman" w:hAnsi="Times New Roman" w:eastAsia="Times New Roman"/>
          <w:b w:val="0"/>
          <w:sz w:val="22"/>
          <w:lang w:val="en-US"/>
        </w:rPr>
        <w:t>3.4.14. Yêu cầu chức năng</w:t>
      </w:r>
    </w:p>
    <w:tbl>
      <w:tblPr>
        <w:tblStyle w:val="12"/>
        <w:tblW w:w="0" w:type="auto"/>
        <w:jc w:val="center"/>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Layout w:type="fixed"/>
        <w:tblCellMar>
          <w:top w:w="0" w:type="dxa"/>
          <w:left w:w="108" w:type="dxa"/>
          <w:bottom w:w="0" w:type="dxa"/>
          <w:right w:w="108" w:type="dxa"/>
        </w:tblCellMar>
      </w:tblPr>
      <w:tblGrid>
        <w:gridCol w:w="8845"/>
      </w:tblGrid>
      <w:tr w14:paraId="48FDAC0C">
        <w:tblPrEx>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CellMar>
            <w:top w:w="0" w:type="dxa"/>
            <w:left w:w="108" w:type="dxa"/>
            <w:bottom w:w="0" w:type="dxa"/>
            <w:right w:w="108" w:type="dxa"/>
          </w:tblCellMar>
        </w:tblPrEx>
        <w:trPr>
          <w:jc w:val="center"/>
        </w:trPr>
        <w:tc>
          <w:tcPr>
            <w:tcW w:w="8845" w:type="dxa"/>
            <w:shd w:val="clear" w:color="auto" w:fill="EEF5FA"/>
          </w:tcPr>
          <w:p w14:paraId="5E28F254">
            <w:r>
              <w:t>Yêu cầu chức năng</w:t>
            </w:r>
            <w:r>
              <w:br w:type="textWrapping"/>
            </w:r>
            <w:r>
              <w:t>Cho phép ghi nhận bàn giao từng tài sản đã được phê duyệt.</w:t>
            </w:r>
            <w:r>
              <w:br w:type="textWrapping"/>
            </w:r>
            <w:r>
              <w:t>Hỗ trợ quét mã QR để đối chiếu tài sản khi bàn giao.</w:t>
            </w:r>
            <w:r>
              <w:br w:type="textWrapping"/>
            </w:r>
            <w:r>
              <w:t>Lưu người giao, người nhận, thời điểm và tình trạng khi giao.</w:t>
            </w:r>
            <w:r>
              <w:br w:type="textWrapping"/>
            </w:r>
            <w:r>
              <w:t>Cập nhật người đang giữ và trạng thái Đang mượn sau khi bàn giao.</w:t>
            </w:r>
          </w:p>
        </w:tc>
      </w:tr>
    </w:tbl>
    <w:p w14:paraId="116A3587">
      <w:pPr>
        <w:spacing w:after="0"/>
      </w:pPr>
    </w:p>
    <w:p w14:paraId="2587350A">
      <w:pPr>
        <w:pStyle w:val="4"/>
        <w:spacing w:before="160" w:after="100"/>
        <w:rPr>
          <w:rFonts w:hint="default"/>
          <w:lang w:val="en-US"/>
        </w:rPr>
      </w:pPr>
      <w:r>
        <w:rPr>
          <w:rFonts w:ascii="Times New Roman" w:hAnsi="Times New Roman" w:eastAsia="Times New Roman"/>
          <w:b w:val="0"/>
          <w:sz w:val="22"/>
          <w:lang w:val="en-US"/>
        </w:rPr>
        <w:t>3.4.15. Quy tắc nghiệp vụ</w:t>
      </w:r>
    </w:p>
    <w:p w14:paraId="7F14903B">
      <w:pPr>
        <w:spacing w:after="40"/>
        <w:ind w:left="227"/>
      </w:pPr>
      <w:r>
        <w:t>BR-UC06-001: Chỉ tài sản đã được phê duyệt mới được ghi nhận bàn giao.</w:t>
      </w:r>
    </w:p>
    <w:p w14:paraId="5CBBA3B6">
      <w:pPr>
        <w:spacing w:after="40"/>
        <w:ind w:left="227"/>
      </w:pPr>
      <w:r>
        <w:rPr>
          <w:b/>
          <w:color w:val="244A64"/>
          <w:sz w:val="21"/>
        </w:rPr>
        <w:t xml:space="preserve">BR-UC06-002: </w:t>
      </w:r>
      <w:r>
        <w:rPr>
          <w:sz w:val="21"/>
        </w:rPr>
        <w:t>QR được quét phải khớp với tài sản trong yêu cầu.</w:t>
      </w:r>
    </w:p>
    <w:p w14:paraId="538E4841">
      <w:pPr>
        <w:spacing w:after="40"/>
        <w:ind w:left="227"/>
      </w:pPr>
      <w:r>
        <w:t>BR-UC06-003: Sau khi ghi nhận bàn giao, tài sản chuyển sang trạng thái Đang mượn.</w:t>
      </w:r>
    </w:p>
    <w:p w14:paraId="16A985DD">
      <w:pPr>
        <w:spacing w:after="40"/>
        <w:ind w:left="227"/>
        <w:rPr>
          <w:b/>
          <w:color w:val="244A64"/>
          <w:sz w:val="21"/>
          <w:lang w:val="en-US"/>
        </w:rPr>
      </w:pPr>
      <w:r>
        <w:rPr>
          <w:b/>
          <w:color w:val="244A64"/>
          <w:sz w:val="21"/>
          <w:lang w:val="en-US"/>
        </w:rPr>
        <w:t>BR-UC06-004: Mỗi tài sản chỉ có một lượt mượn hoạt động tại một thời điểm.</w:t>
      </w:r>
    </w:p>
    <w:p w14:paraId="4680C7DC">
      <w:pPr>
        <w:spacing w:after="40"/>
        <w:ind w:left="227"/>
        <w:rPr>
          <w:rFonts w:hint="default"/>
          <w:b/>
          <w:color w:val="244A64"/>
          <w:sz w:val="21"/>
          <w:lang w:val="en-US"/>
        </w:rPr>
      </w:pPr>
      <w:r>
        <w:rPr>
          <w:b/>
          <w:color w:val="244A64"/>
          <w:sz w:val="21"/>
          <w:lang w:val="en-US"/>
        </w:rPr>
        <w:t>BR-UC06-005: Xác nhận nhận thiết bị được hiểu là xác nhận bàn giao thực tế cho Nhân viên; hệ thống lưu người giao, người nhận, thời điểm và tình trạng khi giao.</w:t>
      </w:r>
    </w:p>
    <w:p w14:paraId="6C66774A">
      <w:pPr>
        <w:pStyle w:val="4"/>
        <w:spacing w:before="160" w:after="100"/>
        <w:rPr>
          <w:rFonts w:hint="default"/>
          <w:lang w:val="en-US"/>
        </w:rPr>
      </w:pPr>
      <w:r>
        <w:rPr>
          <w:rFonts w:ascii="Times New Roman" w:hAnsi="Times New Roman" w:eastAsia="Times New Roman"/>
          <w:b w:val="0"/>
          <w:sz w:val="22"/>
          <w:lang w:val="en-US"/>
        </w:rPr>
        <w:t>3.4.16. Dữ liệu liên quan</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835"/>
        <w:gridCol w:w="6010"/>
      </w:tblGrid>
      <w:tr w14:paraId="1E44B0AF">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835" w:type="dxa"/>
            <w:shd w:val="clear" w:color="auto" w:fill="D9EAF7"/>
            <w:tcMar>
              <w:top w:w="70" w:type="dxa"/>
              <w:left w:w="80" w:type="dxa"/>
              <w:bottom w:w="70" w:type="dxa"/>
              <w:right w:w="80" w:type="dxa"/>
            </w:tcMar>
            <w:vAlign w:val="center"/>
          </w:tcPr>
          <w:p w14:paraId="1E9D2142">
            <w:pPr>
              <w:spacing w:after="0" w:line="252" w:lineRule="auto"/>
              <w:jc w:val="center"/>
            </w:pPr>
            <w:r>
              <w:rPr>
                <w:sz w:val="19"/>
              </w:rPr>
              <w:t>Bảng/Thực thể</w:t>
            </w:r>
          </w:p>
        </w:tc>
        <w:tc>
          <w:tcPr>
            <w:tcW w:w="6010" w:type="dxa"/>
            <w:shd w:val="clear" w:color="auto" w:fill="D9EAF7"/>
            <w:tcMar>
              <w:top w:w="70" w:type="dxa"/>
              <w:left w:w="80" w:type="dxa"/>
              <w:bottom w:w="70" w:type="dxa"/>
              <w:right w:w="80" w:type="dxa"/>
            </w:tcMar>
            <w:vAlign w:val="center"/>
          </w:tcPr>
          <w:p w14:paraId="731FAE44">
            <w:pPr>
              <w:spacing w:after="0" w:line="252" w:lineRule="auto"/>
              <w:jc w:val="center"/>
            </w:pPr>
            <w:r>
              <w:rPr>
                <w:sz w:val="19"/>
              </w:rPr>
              <w:t>Mối quan hệ và mục đích</w:t>
            </w:r>
          </w:p>
        </w:tc>
      </w:tr>
      <w:tr w14:paraId="311E06E0">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7825086B">
            <w:pPr>
              <w:spacing w:after="0" w:line="252" w:lineRule="auto"/>
            </w:pPr>
            <w:r>
              <w:rPr>
                <w:sz w:val="19"/>
              </w:rPr>
              <w:t>BorrowRequestItem</w:t>
            </w:r>
          </w:p>
        </w:tc>
        <w:tc>
          <w:tcPr>
            <w:tcW w:w="6010" w:type="dxa"/>
            <w:tcMar>
              <w:top w:w="70" w:type="dxa"/>
              <w:left w:w="80" w:type="dxa"/>
              <w:bottom w:w="70" w:type="dxa"/>
              <w:right w:w="80" w:type="dxa"/>
            </w:tcMar>
            <w:vAlign w:val="center"/>
          </w:tcPr>
          <w:p w14:paraId="150DCE41">
            <w:r>
              <w:t>Lưu thời điểm bàn giao và trạng thái thực hiện.</w:t>
            </w:r>
          </w:p>
        </w:tc>
      </w:tr>
      <w:tr w14:paraId="1406278F">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78E31B2F">
            <w:pPr>
              <w:spacing w:after="0" w:line="252" w:lineRule="auto"/>
            </w:pPr>
            <w:r>
              <w:rPr>
                <w:sz w:val="19"/>
              </w:rPr>
              <w:t>Asset</w:t>
            </w:r>
          </w:p>
        </w:tc>
        <w:tc>
          <w:tcPr>
            <w:tcW w:w="6010" w:type="dxa"/>
            <w:tcMar>
              <w:top w:w="70" w:type="dxa"/>
              <w:left w:w="80" w:type="dxa"/>
              <w:bottom w:w="70" w:type="dxa"/>
              <w:right w:w="80" w:type="dxa"/>
            </w:tcMar>
            <w:vAlign w:val="center"/>
          </w:tcPr>
          <w:p w14:paraId="3157975E">
            <w:pPr>
              <w:spacing w:after="0" w:line="252" w:lineRule="auto"/>
            </w:pPr>
            <w:r>
              <w:rPr>
                <w:sz w:val="19"/>
              </w:rPr>
              <w:t>Cập nhật trạng thái và người đang giữ.</w:t>
            </w:r>
          </w:p>
        </w:tc>
      </w:tr>
      <w:tr w14:paraId="10B2C3FB">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59A58BBC">
            <w:pPr>
              <w:spacing w:after="0" w:line="252" w:lineRule="auto"/>
            </w:pPr>
            <w:r>
              <w:rPr>
                <w:sz w:val="19"/>
              </w:rPr>
              <w:t>BorrowHistory</w:t>
            </w:r>
          </w:p>
        </w:tc>
        <w:tc>
          <w:tcPr>
            <w:tcW w:w="6010" w:type="dxa"/>
            <w:tcMar>
              <w:top w:w="70" w:type="dxa"/>
              <w:left w:w="80" w:type="dxa"/>
              <w:bottom w:w="70" w:type="dxa"/>
              <w:right w:w="80" w:type="dxa"/>
            </w:tcMar>
            <w:vAlign w:val="center"/>
          </w:tcPr>
          <w:p w14:paraId="14A1BAED">
            <w:pPr>
              <w:spacing w:after="0" w:line="252" w:lineRule="auto"/>
            </w:pPr>
            <w:r>
              <w:rPr>
                <w:sz w:val="19"/>
              </w:rPr>
              <w:t>Lưu người giao, người nhận, thời điểm và tình trạng.</w:t>
            </w:r>
          </w:p>
        </w:tc>
      </w:tr>
    </w:tbl>
    <w:p w14:paraId="2DEC9CEB">
      <w:pPr>
        <w:spacing w:after="0"/>
      </w:pPr>
    </w:p>
    <w:p w14:paraId="4B8F8A6D">
      <w:pPr>
        <w:pStyle w:val="2"/>
        <w:spacing w:before="200" w:after="100"/>
        <w:rPr>
          <w:rFonts w:ascii="Times New Roman" w:hAnsi="Times New Roman" w:eastAsia="Times New Roman"/>
          <w:b w:val="0"/>
          <w:sz w:val="22"/>
          <w:lang w:val="en-US"/>
        </w:rPr>
      </w:pPr>
    </w:p>
    <w:p w14:paraId="26FD008B">
      <w:pPr>
        <w:pStyle w:val="4"/>
        <w:bidi w:val="0"/>
        <w:rPr>
          <w:lang w:val="en-US"/>
        </w:rPr>
      </w:pPr>
      <w:r>
        <w:rPr>
          <w:lang w:val="en-US"/>
        </w:rPr>
        <w:t>3.4.17. Mockup UC06</w:t>
      </w:r>
    </w:p>
    <w:p w14:paraId="7F89BB18">
      <w:pPr>
        <w:pStyle w:val="3"/>
        <w:spacing w:before="160" w:after="100"/>
      </w:pPr>
    </w:p>
    <w:tbl>
      <w:tblPr>
        <w:tblStyle w:val="12"/>
        <w:tblW w:w="0" w:type="auto"/>
        <w:jc w:val="center"/>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Layout w:type="fixed"/>
        <w:tblCellMar>
          <w:top w:w="0" w:type="dxa"/>
          <w:left w:w="108" w:type="dxa"/>
          <w:bottom w:w="0" w:type="dxa"/>
          <w:right w:w="108" w:type="dxa"/>
        </w:tblCellMar>
      </w:tblPr>
      <w:tblGrid>
        <w:gridCol w:w="8845"/>
      </w:tblGrid>
      <w:tr w14:paraId="45F10840">
        <w:tblPrEx>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CellMar>
            <w:top w:w="0" w:type="dxa"/>
            <w:left w:w="108" w:type="dxa"/>
            <w:bottom w:w="0" w:type="dxa"/>
            <w:right w:w="108" w:type="dxa"/>
          </w:tblCellMar>
        </w:tblPrEx>
        <w:trPr>
          <w:cantSplit/>
          <w:jc w:val="center"/>
        </w:trPr>
        <w:tc>
          <w:tcPr>
            <w:tcW w:w="8845" w:type="dxa"/>
            <w:shd w:val="clear" w:color="auto" w:fill="F4F7F8"/>
            <w:tcMar>
              <w:top w:w="120" w:type="dxa"/>
              <w:left w:w="150" w:type="dxa"/>
              <w:bottom w:w="120" w:type="dxa"/>
              <w:right w:w="150" w:type="dxa"/>
            </w:tcMar>
            <w:vAlign w:val="center"/>
          </w:tcPr>
          <w:p w14:paraId="67415D8F">
            <w:pPr>
              <w:jc w:val="center"/>
            </w:pPr>
            <w:r>
              <w:rPr>
                <w:b/>
              </w:rPr>
              <w:t>MOCKUP - BÀN GIAO TÀI SẢN</w:t>
            </w:r>
          </w:p>
          <w:p w14:paraId="2946762E">
            <w:r>
              <w:rPr>
                <w:sz w:val="21"/>
              </w:rPr>
              <w:t>Chèn hình hoặc mockup đã được duyệt tại đây. Mockup minh họa yêu cầu và không mặc định là thiết kế cuối cùng.</w:t>
            </w:r>
          </w:p>
          <w:p w14:paraId="4A764977">
            <w:pPr>
              <w:jc w:val="center"/>
            </w:pPr>
            <w:r>
              <w:rPr>
                <w:i/>
                <w:sz w:val="21"/>
              </w:rPr>
              <w:t>[Vị trí chèn mockup]</w:t>
            </w:r>
          </w:p>
        </w:tc>
      </w:tr>
    </w:tbl>
    <w:p w14:paraId="0765B2C3">
      <w:pPr>
        <w:spacing w:after="0"/>
      </w:pPr>
    </w:p>
    <w:p w14:paraId="0C28AAC1">
      <w:pPr>
        <w:pStyle w:val="4"/>
        <w:spacing w:before="160" w:after="100"/>
      </w:pPr>
      <w:r>
        <w:rPr>
          <w:rFonts w:ascii="Times New Roman" w:hAnsi="Times New Roman" w:eastAsia="Times New Roman"/>
          <w:b w:val="0"/>
          <w:sz w:val="22"/>
        </w:rPr>
        <w:t>Mô tả trường dữ liệu</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1701"/>
        <w:gridCol w:w="1644"/>
        <w:gridCol w:w="963"/>
        <w:gridCol w:w="2381"/>
        <w:gridCol w:w="2154"/>
      </w:tblGrid>
      <w:tr w14:paraId="38861F5F">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1701" w:type="dxa"/>
            <w:shd w:val="clear" w:color="auto" w:fill="D9EAF7"/>
            <w:tcMar>
              <w:top w:w="70" w:type="dxa"/>
              <w:left w:w="80" w:type="dxa"/>
              <w:bottom w:w="70" w:type="dxa"/>
              <w:right w:w="80" w:type="dxa"/>
            </w:tcMar>
            <w:vAlign w:val="center"/>
          </w:tcPr>
          <w:p w14:paraId="3EB07981">
            <w:pPr>
              <w:spacing w:after="0" w:line="252" w:lineRule="auto"/>
              <w:jc w:val="center"/>
            </w:pPr>
            <w:r>
              <w:rPr>
                <w:sz w:val="17"/>
              </w:rPr>
              <w:t>Trường</w:t>
            </w:r>
          </w:p>
        </w:tc>
        <w:tc>
          <w:tcPr>
            <w:tcW w:w="1644" w:type="dxa"/>
            <w:shd w:val="clear" w:color="auto" w:fill="D9EAF7"/>
            <w:tcMar>
              <w:top w:w="70" w:type="dxa"/>
              <w:left w:w="80" w:type="dxa"/>
              <w:bottom w:w="70" w:type="dxa"/>
              <w:right w:w="80" w:type="dxa"/>
            </w:tcMar>
            <w:vAlign w:val="center"/>
          </w:tcPr>
          <w:p w14:paraId="37B5AAF1">
            <w:pPr>
              <w:spacing w:after="0" w:line="252" w:lineRule="auto"/>
              <w:jc w:val="center"/>
            </w:pPr>
            <w:r>
              <w:rPr>
                <w:sz w:val="17"/>
              </w:rPr>
              <w:t>Kiểu dữ liệu/Control</w:t>
            </w:r>
          </w:p>
        </w:tc>
        <w:tc>
          <w:tcPr>
            <w:tcW w:w="963" w:type="dxa"/>
            <w:shd w:val="clear" w:color="auto" w:fill="D9EAF7"/>
            <w:tcMar>
              <w:top w:w="70" w:type="dxa"/>
              <w:left w:w="80" w:type="dxa"/>
              <w:bottom w:w="70" w:type="dxa"/>
              <w:right w:w="80" w:type="dxa"/>
            </w:tcMar>
            <w:vAlign w:val="center"/>
          </w:tcPr>
          <w:p w14:paraId="5F1E5AD4">
            <w:pPr>
              <w:spacing w:after="0" w:line="252" w:lineRule="auto"/>
              <w:jc w:val="center"/>
            </w:pPr>
            <w:r>
              <w:rPr>
                <w:sz w:val="17"/>
              </w:rPr>
              <w:t>Bắt buộc</w:t>
            </w:r>
          </w:p>
        </w:tc>
        <w:tc>
          <w:tcPr>
            <w:tcW w:w="2381" w:type="dxa"/>
            <w:shd w:val="clear" w:color="auto" w:fill="D9EAF7"/>
            <w:tcMar>
              <w:top w:w="70" w:type="dxa"/>
              <w:left w:w="80" w:type="dxa"/>
              <w:bottom w:w="70" w:type="dxa"/>
              <w:right w:w="80" w:type="dxa"/>
            </w:tcMar>
            <w:vAlign w:val="center"/>
          </w:tcPr>
          <w:p w14:paraId="3A5361CF">
            <w:pPr>
              <w:spacing w:after="0" w:line="252" w:lineRule="auto"/>
              <w:jc w:val="center"/>
            </w:pPr>
            <w:r>
              <w:rPr>
                <w:sz w:val="17"/>
              </w:rPr>
              <w:t>Validation/Quy tắc</w:t>
            </w:r>
          </w:p>
        </w:tc>
        <w:tc>
          <w:tcPr>
            <w:tcW w:w="2154" w:type="dxa"/>
            <w:shd w:val="clear" w:color="auto" w:fill="D9EAF7"/>
            <w:tcMar>
              <w:top w:w="70" w:type="dxa"/>
              <w:left w:w="80" w:type="dxa"/>
              <w:bottom w:w="70" w:type="dxa"/>
              <w:right w:w="80" w:type="dxa"/>
            </w:tcMar>
            <w:vAlign w:val="center"/>
          </w:tcPr>
          <w:p w14:paraId="40D47C54">
            <w:pPr>
              <w:spacing w:after="0" w:line="252" w:lineRule="auto"/>
              <w:jc w:val="center"/>
            </w:pPr>
            <w:r>
              <w:rPr>
                <w:sz w:val="17"/>
              </w:rPr>
              <w:t>Mô tả</w:t>
            </w:r>
          </w:p>
        </w:tc>
      </w:tr>
      <w:tr w14:paraId="04581FBB">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54730785">
            <w:pPr>
              <w:spacing w:after="0" w:line="252" w:lineRule="auto"/>
            </w:pPr>
            <w:r>
              <w:rPr>
                <w:sz w:val="17"/>
              </w:rPr>
              <w:t>Tài sản</w:t>
            </w:r>
          </w:p>
        </w:tc>
        <w:tc>
          <w:tcPr>
            <w:tcW w:w="1644" w:type="dxa"/>
            <w:tcMar>
              <w:top w:w="70" w:type="dxa"/>
              <w:left w:w="80" w:type="dxa"/>
              <w:bottom w:w="70" w:type="dxa"/>
              <w:right w:w="80" w:type="dxa"/>
            </w:tcMar>
            <w:vAlign w:val="center"/>
          </w:tcPr>
          <w:p w14:paraId="4962E328">
            <w:pPr>
              <w:spacing w:after="0" w:line="252" w:lineRule="auto"/>
            </w:pPr>
            <w:r>
              <w:rPr>
                <w:sz w:val="17"/>
              </w:rPr>
              <w:t>QR/Reference</w:t>
            </w:r>
          </w:p>
        </w:tc>
        <w:tc>
          <w:tcPr>
            <w:tcW w:w="963" w:type="dxa"/>
            <w:tcMar>
              <w:top w:w="70" w:type="dxa"/>
              <w:left w:w="80" w:type="dxa"/>
              <w:bottom w:w="70" w:type="dxa"/>
              <w:right w:w="80" w:type="dxa"/>
            </w:tcMar>
            <w:vAlign w:val="center"/>
          </w:tcPr>
          <w:p w14:paraId="58F01A95">
            <w:pPr>
              <w:spacing w:after="0" w:line="252" w:lineRule="auto"/>
            </w:pPr>
            <w:r>
              <w:rPr>
                <w:sz w:val="17"/>
              </w:rPr>
              <w:t>Có</w:t>
            </w:r>
          </w:p>
        </w:tc>
        <w:tc>
          <w:tcPr>
            <w:tcW w:w="2381" w:type="dxa"/>
            <w:tcMar>
              <w:top w:w="70" w:type="dxa"/>
              <w:left w:w="80" w:type="dxa"/>
              <w:bottom w:w="70" w:type="dxa"/>
              <w:right w:w="80" w:type="dxa"/>
            </w:tcMar>
            <w:vAlign w:val="center"/>
          </w:tcPr>
          <w:p w14:paraId="4F27B315">
            <w:pPr>
              <w:spacing w:after="0" w:line="252" w:lineRule="auto"/>
            </w:pPr>
            <w:r>
              <w:rPr>
                <w:sz w:val="17"/>
              </w:rPr>
              <w:t>Phải khớp item</w:t>
            </w:r>
          </w:p>
        </w:tc>
        <w:tc>
          <w:tcPr>
            <w:tcW w:w="2154" w:type="dxa"/>
            <w:tcMar>
              <w:top w:w="70" w:type="dxa"/>
              <w:left w:w="80" w:type="dxa"/>
              <w:bottom w:w="70" w:type="dxa"/>
              <w:right w:w="80" w:type="dxa"/>
            </w:tcMar>
            <w:vAlign w:val="center"/>
          </w:tcPr>
          <w:p w14:paraId="71ACDF38">
            <w:pPr>
              <w:spacing w:after="0" w:line="252" w:lineRule="auto"/>
            </w:pPr>
            <w:r>
              <w:rPr>
                <w:sz w:val="17"/>
              </w:rPr>
              <w:t>Tài sản bàn giao.</w:t>
            </w:r>
          </w:p>
        </w:tc>
      </w:tr>
      <w:tr w14:paraId="5E36795F">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752E83A4">
            <w:pPr>
              <w:spacing w:after="0" w:line="252" w:lineRule="auto"/>
            </w:pPr>
            <w:r>
              <w:rPr>
                <w:sz w:val="17"/>
              </w:rPr>
              <w:t>Người nhận</w:t>
            </w:r>
          </w:p>
        </w:tc>
        <w:tc>
          <w:tcPr>
            <w:tcW w:w="1644" w:type="dxa"/>
            <w:tcMar>
              <w:top w:w="70" w:type="dxa"/>
              <w:left w:w="80" w:type="dxa"/>
              <w:bottom w:w="70" w:type="dxa"/>
              <w:right w:w="80" w:type="dxa"/>
            </w:tcMar>
            <w:vAlign w:val="center"/>
          </w:tcPr>
          <w:p w14:paraId="780E3CE5">
            <w:pPr>
              <w:spacing w:after="0" w:line="252" w:lineRule="auto"/>
            </w:pPr>
            <w:r>
              <w:rPr>
                <w:sz w:val="17"/>
              </w:rPr>
              <w:t>Reference</w:t>
            </w:r>
          </w:p>
        </w:tc>
        <w:tc>
          <w:tcPr>
            <w:tcW w:w="963" w:type="dxa"/>
            <w:tcMar>
              <w:top w:w="70" w:type="dxa"/>
              <w:left w:w="80" w:type="dxa"/>
              <w:bottom w:w="70" w:type="dxa"/>
              <w:right w:w="80" w:type="dxa"/>
            </w:tcMar>
            <w:vAlign w:val="center"/>
          </w:tcPr>
          <w:p w14:paraId="73B84F11">
            <w:pPr>
              <w:spacing w:after="0" w:line="252" w:lineRule="auto"/>
            </w:pPr>
            <w:r>
              <w:rPr>
                <w:sz w:val="17"/>
              </w:rPr>
              <w:t>Có</w:t>
            </w:r>
          </w:p>
        </w:tc>
        <w:tc>
          <w:tcPr>
            <w:tcW w:w="2381" w:type="dxa"/>
            <w:tcMar>
              <w:top w:w="70" w:type="dxa"/>
              <w:left w:w="80" w:type="dxa"/>
              <w:bottom w:w="70" w:type="dxa"/>
              <w:right w:w="80" w:type="dxa"/>
            </w:tcMar>
            <w:vAlign w:val="center"/>
          </w:tcPr>
          <w:p w14:paraId="15552D6C">
            <w:pPr>
              <w:spacing w:after="0" w:line="252" w:lineRule="auto"/>
            </w:pPr>
            <w:r>
              <w:rPr>
                <w:sz w:val="17"/>
              </w:rPr>
              <w:t>Khớp người yêu cầu</w:t>
            </w:r>
          </w:p>
        </w:tc>
        <w:tc>
          <w:tcPr>
            <w:tcW w:w="2154" w:type="dxa"/>
            <w:tcMar>
              <w:top w:w="70" w:type="dxa"/>
              <w:left w:w="80" w:type="dxa"/>
              <w:bottom w:w="70" w:type="dxa"/>
              <w:right w:w="80" w:type="dxa"/>
            </w:tcMar>
            <w:vAlign w:val="center"/>
          </w:tcPr>
          <w:p w14:paraId="5EA83701">
            <w:pPr>
              <w:spacing w:after="0" w:line="252" w:lineRule="auto"/>
            </w:pPr>
            <w:r>
              <w:rPr>
                <w:sz w:val="17"/>
              </w:rPr>
              <w:t>Người chịu trách nhiệm.</w:t>
            </w:r>
          </w:p>
        </w:tc>
      </w:tr>
      <w:tr w14:paraId="684AA7A7">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71BF9C69">
            <w:pPr>
              <w:spacing w:after="0" w:line="252" w:lineRule="auto"/>
            </w:pPr>
            <w:r>
              <w:rPr>
                <w:sz w:val="17"/>
              </w:rPr>
              <w:t>Tình trạng khi giao</w:t>
            </w:r>
          </w:p>
        </w:tc>
        <w:tc>
          <w:tcPr>
            <w:tcW w:w="1644" w:type="dxa"/>
            <w:tcMar>
              <w:top w:w="70" w:type="dxa"/>
              <w:left w:w="80" w:type="dxa"/>
              <w:bottom w:w="70" w:type="dxa"/>
              <w:right w:w="80" w:type="dxa"/>
            </w:tcMar>
            <w:vAlign w:val="center"/>
          </w:tcPr>
          <w:p w14:paraId="41FC78B5">
            <w:pPr>
              <w:spacing w:after="0" w:line="252" w:lineRule="auto"/>
            </w:pPr>
            <w:r>
              <w:rPr>
                <w:sz w:val="17"/>
              </w:rPr>
              <w:t>Select/Text</w:t>
            </w:r>
          </w:p>
        </w:tc>
        <w:tc>
          <w:tcPr>
            <w:tcW w:w="963" w:type="dxa"/>
            <w:tcMar>
              <w:top w:w="70" w:type="dxa"/>
              <w:left w:w="80" w:type="dxa"/>
              <w:bottom w:w="70" w:type="dxa"/>
              <w:right w:w="80" w:type="dxa"/>
            </w:tcMar>
            <w:vAlign w:val="center"/>
          </w:tcPr>
          <w:p w14:paraId="4F18696C">
            <w:pPr>
              <w:spacing w:after="0" w:line="252" w:lineRule="auto"/>
            </w:pPr>
            <w:r>
              <w:rPr>
                <w:sz w:val="17"/>
              </w:rPr>
              <w:t>Có</w:t>
            </w:r>
          </w:p>
        </w:tc>
        <w:tc>
          <w:tcPr>
            <w:tcW w:w="2381" w:type="dxa"/>
            <w:tcMar>
              <w:top w:w="70" w:type="dxa"/>
              <w:left w:w="80" w:type="dxa"/>
              <w:bottom w:w="70" w:type="dxa"/>
              <w:right w:w="80" w:type="dxa"/>
            </w:tcMar>
            <w:vAlign w:val="center"/>
          </w:tcPr>
          <w:p w14:paraId="0DF4D715">
            <w:pPr>
              <w:spacing w:after="0" w:line="252" w:lineRule="auto"/>
            </w:pPr>
            <w:r>
              <w:rPr>
                <w:sz w:val="17"/>
              </w:rPr>
              <w:t>Theo danh mục tình trạng</w:t>
            </w:r>
          </w:p>
        </w:tc>
        <w:tc>
          <w:tcPr>
            <w:tcW w:w="2154" w:type="dxa"/>
            <w:tcMar>
              <w:top w:w="70" w:type="dxa"/>
              <w:left w:w="80" w:type="dxa"/>
              <w:bottom w:w="70" w:type="dxa"/>
              <w:right w:w="80" w:type="dxa"/>
            </w:tcMar>
            <w:vAlign w:val="center"/>
          </w:tcPr>
          <w:p w14:paraId="6018F812">
            <w:pPr>
              <w:spacing w:after="0" w:line="252" w:lineRule="auto"/>
            </w:pPr>
            <w:r>
              <w:rPr>
                <w:sz w:val="17"/>
              </w:rPr>
              <w:t>Tình trạng thực tế.</w:t>
            </w:r>
          </w:p>
        </w:tc>
      </w:tr>
      <w:tr w14:paraId="4B9FF0DD">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60AED585">
            <w:pPr>
              <w:spacing w:after="0" w:line="252" w:lineRule="auto"/>
            </w:pPr>
            <w:r>
              <w:rPr>
                <w:sz w:val="17"/>
              </w:rPr>
              <w:t>Ghi chú</w:t>
            </w:r>
          </w:p>
        </w:tc>
        <w:tc>
          <w:tcPr>
            <w:tcW w:w="1644" w:type="dxa"/>
            <w:tcMar>
              <w:top w:w="70" w:type="dxa"/>
              <w:left w:w="80" w:type="dxa"/>
              <w:bottom w:w="70" w:type="dxa"/>
              <w:right w:w="80" w:type="dxa"/>
            </w:tcMar>
            <w:vAlign w:val="center"/>
          </w:tcPr>
          <w:p w14:paraId="1DF02E63">
            <w:pPr>
              <w:spacing w:after="0" w:line="252" w:lineRule="auto"/>
            </w:pPr>
            <w:r>
              <w:rPr>
                <w:sz w:val="17"/>
              </w:rPr>
              <w:t>Text</w:t>
            </w:r>
          </w:p>
        </w:tc>
        <w:tc>
          <w:tcPr>
            <w:tcW w:w="963" w:type="dxa"/>
            <w:tcMar>
              <w:top w:w="70" w:type="dxa"/>
              <w:left w:w="80" w:type="dxa"/>
              <w:bottom w:w="70" w:type="dxa"/>
              <w:right w:w="80" w:type="dxa"/>
            </w:tcMar>
            <w:vAlign w:val="center"/>
          </w:tcPr>
          <w:p w14:paraId="4CAF30C2">
            <w:pPr>
              <w:spacing w:after="0" w:line="252" w:lineRule="auto"/>
            </w:pPr>
            <w:r>
              <w:rPr>
                <w:sz w:val="17"/>
              </w:rPr>
              <w:t>Không</w:t>
            </w:r>
          </w:p>
        </w:tc>
        <w:tc>
          <w:tcPr>
            <w:tcW w:w="2381" w:type="dxa"/>
            <w:tcMar>
              <w:top w:w="70" w:type="dxa"/>
              <w:left w:w="80" w:type="dxa"/>
              <w:bottom w:w="70" w:type="dxa"/>
              <w:right w:w="80" w:type="dxa"/>
            </w:tcMar>
            <w:vAlign w:val="center"/>
          </w:tcPr>
          <w:p w14:paraId="2DF26D57">
            <w:pPr>
              <w:spacing w:after="0" w:line="252" w:lineRule="auto"/>
            </w:pPr>
            <w:r>
              <w:rPr>
                <w:sz w:val="17"/>
              </w:rPr>
              <w:t>Tùy chọn</w:t>
            </w:r>
          </w:p>
        </w:tc>
        <w:tc>
          <w:tcPr>
            <w:tcW w:w="2154" w:type="dxa"/>
            <w:tcMar>
              <w:top w:w="70" w:type="dxa"/>
              <w:left w:w="80" w:type="dxa"/>
              <w:bottom w:w="70" w:type="dxa"/>
              <w:right w:w="80" w:type="dxa"/>
            </w:tcMar>
            <w:vAlign w:val="center"/>
          </w:tcPr>
          <w:p w14:paraId="7A97A2A6">
            <w:pPr>
              <w:spacing w:after="0" w:line="252" w:lineRule="auto"/>
            </w:pPr>
            <w:r>
              <w:rPr>
                <w:sz w:val="17"/>
              </w:rPr>
              <w:t>Thông tin bổ sung.</w:t>
            </w:r>
          </w:p>
        </w:tc>
      </w:tr>
    </w:tbl>
    <w:p w14:paraId="3838E45D">
      <w:pPr>
        <w:spacing w:after="0"/>
      </w:pPr>
    </w:p>
    <w:p w14:paraId="5BC9CBD0">
      <w:pPr>
        <w:pStyle w:val="4"/>
        <w:spacing w:before="160" w:after="100"/>
      </w:pPr>
      <w:r>
        <w:rPr>
          <w:rFonts w:ascii="Times New Roman" w:hAnsi="Times New Roman" w:eastAsia="Times New Roman"/>
          <w:b w:val="0"/>
          <w:sz w:val="22"/>
        </w:rPr>
        <w:t>Hành động và phản hồi hệ thống</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268"/>
        <w:gridCol w:w="2494"/>
        <w:gridCol w:w="4082"/>
      </w:tblGrid>
      <w:tr w14:paraId="17BB7072">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268" w:type="dxa"/>
            <w:shd w:val="clear" w:color="auto" w:fill="D9EAF7"/>
            <w:tcMar>
              <w:top w:w="70" w:type="dxa"/>
              <w:left w:w="80" w:type="dxa"/>
              <w:bottom w:w="70" w:type="dxa"/>
              <w:right w:w="80" w:type="dxa"/>
            </w:tcMar>
            <w:vAlign w:val="center"/>
          </w:tcPr>
          <w:p w14:paraId="5DCC123A">
            <w:pPr>
              <w:spacing w:after="0" w:line="252" w:lineRule="auto"/>
              <w:jc w:val="center"/>
            </w:pPr>
            <w:r>
              <w:rPr>
                <w:sz w:val="18"/>
              </w:rPr>
              <w:t>Hành động</w:t>
            </w:r>
          </w:p>
        </w:tc>
        <w:tc>
          <w:tcPr>
            <w:tcW w:w="2494" w:type="dxa"/>
            <w:shd w:val="clear" w:color="auto" w:fill="D9EAF7"/>
            <w:tcMar>
              <w:top w:w="70" w:type="dxa"/>
              <w:left w:w="80" w:type="dxa"/>
              <w:bottom w:w="70" w:type="dxa"/>
              <w:right w:w="80" w:type="dxa"/>
            </w:tcMar>
            <w:vAlign w:val="center"/>
          </w:tcPr>
          <w:p w14:paraId="428CCF1E">
            <w:pPr>
              <w:spacing w:after="0" w:line="252" w:lineRule="auto"/>
              <w:jc w:val="center"/>
            </w:pPr>
            <w:r>
              <w:rPr>
                <w:sz w:val="18"/>
              </w:rPr>
              <w:t>Điều kiện</w:t>
            </w:r>
          </w:p>
        </w:tc>
        <w:tc>
          <w:tcPr>
            <w:tcW w:w="4082" w:type="dxa"/>
            <w:shd w:val="clear" w:color="auto" w:fill="D9EAF7"/>
            <w:tcMar>
              <w:top w:w="70" w:type="dxa"/>
              <w:left w:w="80" w:type="dxa"/>
              <w:bottom w:w="70" w:type="dxa"/>
              <w:right w:w="80" w:type="dxa"/>
            </w:tcMar>
            <w:vAlign w:val="center"/>
          </w:tcPr>
          <w:p w14:paraId="2AEC02C1">
            <w:pPr>
              <w:spacing w:after="0" w:line="252" w:lineRule="auto"/>
              <w:jc w:val="center"/>
            </w:pPr>
            <w:r>
              <w:rPr>
                <w:sz w:val="18"/>
              </w:rPr>
              <w:t>Phản hồi hệ thống</w:t>
            </w:r>
          </w:p>
        </w:tc>
      </w:tr>
      <w:tr w14:paraId="321AE09C">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6563E892">
            <w:pPr>
              <w:spacing w:after="0" w:line="252" w:lineRule="auto"/>
            </w:pPr>
            <w:r>
              <w:rPr>
                <w:sz w:val="18"/>
              </w:rPr>
              <w:t>Quét QR</w:t>
            </w:r>
          </w:p>
        </w:tc>
        <w:tc>
          <w:tcPr>
            <w:tcW w:w="2494" w:type="dxa"/>
            <w:tcMar>
              <w:top w:w="70" w:type="dxa"/>
              <w:left w:w="80" w:type="dxa"/>
              <w:bottom w:w="70" w:type="dxa"/>
              <w:right w:w="80" w:type="dxa"/>
            </w:tcMar>
            <w:vAlign w:val="center"/>
          </w:tcPr>
          <w:p w14:paraId="4EB811F9">
            <w:pPr>
              <w:spacing w:after="0" w:line="252" w:lineRule="auto"/>
            </w:pPr>
            <w:r>
              <w:rPr>
                <w:sz w:val="18"/>
              </w:rPr>
              <w:t>QR khớp item</w:t>
            </w:r>
          </w:p>
        </w:tc>
        <w:tc>
          <w:tcPr>
            <w:tcW w:w="4082" w:type="dxa"/>
            <w:tcMar>
              <w:top w:w="70" w:type="dxa"/>
              <w:left w:w="80" w:type="dxa"/>
              <w:bottom w:w="70" w:type="dxa"/>
              <w:right w:w="80" w:type="dxa"/>
            </w:tcMar>
            <w:vAlign w:val="center"/>
          </w:tcPr>
          <w:p w14:paraId="4F2A7872">
            <w:pPr>
              <w:spacing w:after="0" w:line="252" w:lineRule="auto"/>
            </w:pPr>
            <w:r>
              <w:rPr>
                <w:sz w:val="18"/>
              </w:rPr>
              <w:t>Hiển thị tài sản và cho phép xác nhận.</w:t>
            </w:r>
          </w:p>
        </w:tc>
      </w:tr>
      <w:tr w14:paraId="385DE97F">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5CB78AAA">
            <w:pPr>
              <w:spacing w:after="0" w:line="252" w:lineRule="auto"/>
            </w:pPr>
            <w:r>
              <w:rPr>
                <w:sz w:val="18"/>
              </w:rPr>
              <w:t>Nhấn “Xác nhận bàn giao”</w:t>
            </w:r>
          </w:p>
        </w:tc>
        <w:tc>
          <w:tcPr>
            <w:tcW w:w="2494" w:type="dxa"/>
            <w:tcMar>
              <w:top w:w="70" w:type="dxa"/>
              <w:left w:w="80" w:type="dxa"/>
              <w:bottom w:w="70" w:type="dxa"/>
              <w:right w:w="80" w:type="dxa"/>
            </w:tcMar>
            <w:vAlign w:val="center"/>
          </w:tcPr>
          <w:p w14:paraId="1EF2E13F">
            <w:pPr>
              <w:spacing w:after="0" w:line="252" w:lineRule="auto"/>
            </w:pPr>
            <w:r>
              <w:rPr>
                <w:sz w:val="18"/>
              </w:rPr>
              <w:t>Thông tin hợp lệ</w:t>
            </w:r>
          </w:p>
        </w:tc>
        <w:tc>
          <w:tcPr>
            <w:tcW w:w="4082" w:type="dxa"/>
            <w:tcMar>
              <w:top w:w="70" w:type="dxa"/>
              <w:left w:w="80" w:type="dxa"/>
              <w:bottom w:w="70" w:type="dxa"/>
              <w:right w:w="80" w:type="dxa"/>
            </w:tcMar>
            <w:vAlign w:val="center"/>
          </w:tcPr>
          <w:p w14:paraId="2949CDF3">
            <w:r>
              <w:t>Ghi nhận bàn giao, cập nhật người đang giữ và trạng thái Đang mượn.</w:t>
            </w:r>
          </w:p>
        </w:tc>
      </w:tr>
    </w:tbl>
    <w:p w14:paraId="1E821F26">
      <w:pPr>
        <w:spacing w:after="0"/>
      </w:pPr>
    </w:p>
    <w:p w14:paraId="3ABDBFD7">
      <w:pPr>
        <w:pStyle w:val="2"/>
        <w:spacing w:before="200" w:after="100"/>
        <w:rPr>
          <w:rFonts w:ascii="Times New Roman" w:hAnsi="Times New Roman" w:eastAsia="Times New Roman"/>
          <w:b w:val="0"/>
          <w:sz w:val="22"/>
          <w:lang w:val="en-US"/>
        </w:rPr>
      </w:pPr>
    </w:p>
    <w:p w14:paraId="2FAA6822">
      <w:pPr>
        <w:pStyle w:val="3"/>
        <w:bidi w:val="0"/>
        <w:rPr>
          <w:lang w:val="en-US"/>
        </w:rPr>
      </w:pPr>
      <w:r>
        <w:rPr>
          <w:lang w:val="en-US"/>
        </w:rPr>
        <w:t>3.5. Trả tài sản</w:t>
      </w:r>
    </w:p>
    <w:p w14:paraId="43E7684C">
      <w:pPr>
        <w:pStyle w:val="4"/>
        <w:bidi w:val="0"/>
        <w:rPr>
          <w:lang w:val="en-US"/>
        </w:rPr>
      </w:pPr>
      <w:r>
        <w:rPr>
          <w:lang w:val="en-US"/>
        </w:rPr>
        <w:t>3.5.1. Quy trình nghiệp vụ</w:t>
      </w:r>
    </w:p>
    <w:p w14:paraId="0331FCD7">
      <w:pPr>
        <w:pStyle w:val="3"/>
        <w:spacing w:before="160" w:after="100"/>
      </w:pPr>
    </w:p>
    <w:tbl>
      <w:tblPr>
        <w:tblStyle w:val="12"/>
        <w:tblW w:w="0" w:type="auto"/>
        <w:jc w:val="center"/>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Layout w:type="fixed"/>
        <w:tblCellMar>
          <w:top w:w="0" w:type="dxa"/>
          <w:left w:w="108" w:type="dxa"/>
          <w:bottom w:w="0" w:type="dxa"/>
          <w:right w:w="108" w:type="dxa"/>
        </w:tblCellMar>
      </w:tblPr>
      <w:tblGrid>
        <w:gridCol w:w="8845"/>
      </w:tblGrid>
      <w:tr w14:paraId="3C6199CC">
        <w:tblPrEx>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CellMar>
            <w:top w:w="0" w:type="dxa"/>
            <w:left w:w="108" w:type="dxa"/>
            <w:bottom w:w="0" w:type="dxa"/>
            <w:right w:w="108" w:type="dxa"/>
          </w:tblCellMar>
        </w:tblPrEx>
        <w:trPr>
          <w:cantSplit/>
          <w:jc w:val="center"/>
        </w:trPr>
        <w:tc>
          <w:tcPr>
            <w:tcW w:w="8845" w:type="dxa"/>
            <w:shd w:val="clear" w:color="auto" w:fill="F4F7F8"/>
            <w:tcMar>
              <w:top w:w="120" w:type="dxa"/>
              <w:left w:w="150" w:type="dxa"/>
              <w:bottom w:w="120" w:type="dxa"/>
              <w:right w:w="150" w:type="dxa"/>
            </w:tcMar>
            <w:vAlign w:val="center"/>
          </w:tcPr>
          <w:p w14:paraId="4AC1598A">
            <w:pPr>
              <w:jc w:val="center"/>
            </w:pPr>
            <w:r>
              <w:rPr>
                <w:b/>
              </w:rPr>
              <w:t>HÌNH 2 - BPMN QUY TRÌNH TRẢ TÀI SẢN</w:t>
            </w:r>
          </w:p>
          <w:p w14:paraId="6D2BB5D1">
            <w:pPr>
              <w:jc w:val="center"/>
            </w:pPr>
            <w:r>
              <w:rPr>
                <w:sz w:val="21"/>
              </w:rPr>
              <w:drawing>
                <wp:inline distT="0" distB="0" distL="0" distR="0">
                  <wp:extent cx="5426075" cy="2247900"/>
                  <wp:effectExtent l="0" t="0" r="3175" b="0"/>
                  <wp:docPr id="181401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11829" name="Picture 1"/>
                          <pic:cNvPicPr>
                            <a:picLocks noChangeAspect="1"/>
                          </pic:cNvPicPr>
                        </pic:nvPicPr>
                        <pic:blipFill>
                          <a:blip r:embed="rId14"/>
                          <a:stretch>
                            <a:fillRect/>
                          </a:stretch>
                        </pic:blipFill>
                        <pic:spPr>
                          <a:xfrm>
                            <a:off x="0" y="0"/>
                            <a:ext cx="5426075" cy="2247900"/>
                          </a:xfrm>
                          <a:prstGeom prst="rect">
                            <a:avLst/>
                          </a:prstGeom>
                        </pic:spPr>
                      </pic:pic>
                    </a:graphicData>
                  </a:graphic>
                </wp:inline>
              </w:drawing>
            </w:r>
          </w:p>
        </w:tc>
      </w:tr>
    </w:tbl>
    <w:p w14:paraId="36CDAEE2">
      <w:pPr>
        <w:spacing w:after="0"/>
      </w:pPr>
      <w:r>
        <w:t>Quy trình mô tả việc Nhân viên gửi yêu cầu trả hoặc mang tài sản đến trả; Quản trị viên hoặc Người quản lý tiếp nhận, kiểm tra tình trạng và xác nhận hoàn trả. Hệ thống kết thúc lượt mượn và cập nhật tài sản về Khả dụng hoặc Hư hỏng.</w:t>
      </w:r>
    </w:p>
    <w:p w14:paraId="600B39B8">
      <w:pPr>
        <w:pStyle w:val="2"/>
        <w:spacing w:before="200" w:after="100"/>
        <w:rPr>
          <w:rFonts w:ascii="Times New Roman" w:hAnsi="Times New Roman" w:eastAsia="Times New Roman"/>
          <w:b w:val="0"/>
          <w:sz w:val="22"/>
          <w:lang w:val="en-US"/>
        </w:rPr>
      </w:pPr>
    </w:p>
    <w:p w14:paraId="71C0386C">
      <w:pPr>
        <w:pStyle w:val="4"/>
        <w:bidi w:val="0"/>
        <w:rPr>
          <w:lang w:val="en-US"/>
        </w:rPr>
      </w:pPr>
      <w:r>
        <w:rPr>
          <w:lang w:val="en-US"/>
        </w:rPr>
        <w:t>3.5.2. Use Case Diagram</w:t>
      </w:r>
    </w:p>
    <w:p w14:paraId="636257D7">
      <w:pPr>
        <w:pStyle w:val="4"/>
        <w:bidi w:val="0"/>
        <w:rPr>
          <w:lang w:val="en-US"/>
        </w:rPr>
      </w:pPr>
      <w:r>
        <w:rPr>
          <w:lang w:val="en-US"/>
        </w:rPr>
        <w:t>3.5.3. Đặc tả UC07 - Tiếp nhận trả tài sản</w:t>
      </w:r>
    </w:p>
    <w:p w14:paraId="47E0EC6C">
      <w:pPr>
        <w:pStyle w:val="3"/>
        <w:spacing w:before="160" w:after="100"/>
      </w:pP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54"/>
        <w:gridCol w:w="2268"/>
        <w:gridCol w:w="1927"/>
        <w:gridCol w:w="2495"/>
      </w:tblGrid>
      <w:tr w14:paraId="499379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3C1D83A3">
            <w:pPr>
              <w:spacing w:after="0" w:line="252" w:lineRule="auto"/>
            </w:pPr>
            <w:r>
              <w:rPr>
                <w:sz w:val="21"/>
              </w:rPr>
              <w:t>Mã Use Case</w:t>
            </w:r>
          </w:p>
        </w:tc>
        <w:tc>
          <w:tcPr>
            <w:tcW w:w="2268" w:type="dxa"/>
            <w:tcMar>
              <w:top w:w="70" w:type="dxa"/>
              <w:left w:w="80" w:type="dxa"/>
              <w:bottom w:w="70" w:type="dxa"/>
              <w:right w:w="80" w:type="dxa"/>
            </w:tcMar>
            <w:vAlign w:val="center"/>
          </w:tcPr>
          <w:p w14:paraId="0D7AB16F">
            <w:pPr>
              <w:spacing w:after="0" w:line="252" w:lineRule="auto"/>
            </w:pPr>
            <w:r>
              <w:rPr>
                <w:sz w:val="21"/>
              </w:rPr>
              <w:t>UC07</w:t>
            </w:r>
          </w:p>
        </w:tc>
        <w:tc>
          <w:tcPr>
            <w:tcW w:w="1927" w:type="dxa"/>
            <w:shd w:val="clear" w:color="auto" w:fill="CFEFE6"/>
            <w:tcMar>
              <w:top w:w="70" w:type="dxa"/>
              <w:left w:w="80" w:type="dxa"/>
              <w:bottom w:w="70" w:type="dxa"/>
              <w:right w:w="80" w:type="dxa"/>
            </w:tcMar>
            <w:vAlign w:val="center"/>
          </w:tcPr>
          <w:p w14:paraId="2AD5B6C6">
            <w:pPr>
              <w:spacing w:after="0" w:line="252" w:lineRule="auto"/>
            </w:pPr>
            <w:r>
              <w:rPr>
                <w:sz w:val="21"/>
              </w:rPr>
              <w:t>Tên Use Case</w:t>
            </w:r>
          </w:p>
        </w:tc>
        <w:tc>
          <w:tcPr>
            <w:tcW w:w="2494" w:type="dxa"/>
            <w:tcMar>
              <w:top w:w="70" w:type="dxa"/>
              <w:left w:w="80" w:type="dxa"/>
              <w:bottom w:w="70" w:type="dxa"/>
              <w:right w:w="80" w:type="dxa"/>
            </w:tcMar>
            <w:vAlign w:val="center"/>
          </w:tcPr>
          <w:p w14:paraId="26D533B0">
            <w:r>
              <w:t>Tiếp nhận trả tài sản</w:t>
            </w:r>
          </w:p>
        </w:tc>
      </w:tr>
      <w:tr w14:paraId="48CB8C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1A4E4CB8">
            <w:pPr>
              <w:spacing w:after="0" w:line="252" w:lineRule="auto"/>
            </w:pPr>
            <w:r>
              <w:rPr>
                <w:sz w:val="21"/>
              </w:rPr>
              <w:t>Tác nhân</w:t>
            </w:r>
          </w:p>
        </w:tc>
        <w:tc>
          <w:tcPr>
            <w:tcW w:w="6690" w:type="dxa"/>
            <w:gridSpan w:val="3"/>
            <w:tcMar>
              <w:top w:w="70" w:type="dxa"/>
              <w:left w:w="80" w:type="dxa"/>
              <w:bottom w:w="70" w:type="dxa"/>
              <w:right w:w="80" w:type="dxa"/>
            </w:tcMar>
            <w:vAlign w:val="center"/>
          </w:tcPr>
          <w:p w14:paraId="5C3FF69C">
            <w:r>
              <w:t>Nhân viên; Quản trị viên; Người quản lý</w:t>
            </w:r>
          </w:p>
        </w:tc>
      </w:tr>
      <w:tr w14:paraId="4999E2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09279CB2">
            <w:pPr>
              <w:spacing w:after="0" w:line="252" w:lineRule="auto"/>
            </w:pPr>
            <w:r>
              <w:rPr>
                <w:sz w:val="21"/>
              </w:rPr>
              <w:t>Mô tả</w:t>
            </w:r>
          </w:p>
        </w:tc>
        <w:tc>
          <w:tcPr>
            <w:tcW w:w="6690" w:type="dxa"/>
            <w:gridSpan w:val="3"/>
            <w:tcMar>
              <w:top w:w="70" w:type="dxa"/>
              <w:left w:w="80" w:type="dxa"/>
              <w:bottom w:w="70" w:type="dxa"/>
              <w:right w:w="80" w:type="dxa"/>
            </w:tcMar>
            <w:vAlign w:val="center"/>
          </w:tcPr>
          <w:p w14:paraId="1ECCCFA2">
            <w:r>
              <w:t>Nhân viên hoàn trả; Quản trị viên hoặc Người quản lý tiếp nhận và xác nhận tình trạng thực tế của tài sản.</w:t>
            </w:r>
          </w:p>
        </w:tc>
      </w:tr>
      <w:tr w14:paraId="589C21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02A51D70">
            <w:pPr>
              <w:spacing w:after="0" w:line="252" w:lineRule="auto"/>
            </w:pPr>
            <w:r>
              <w:rPr>
                <w:sz w:val="21"/>
              </w:rPr>
              <w:t>Sự kiện kích hoạt</w:t>
            </w:r>
          </w:p>
        </w:tc>
        <w:tc>
          <w:tcPr>
            <w:tcW w:w="6690" w:type="dxa"/>
            <w:gridSpan w:val="3"/>
            <w:tcMar>
              <w:top w:w="70" w:type="dxa"/>
              <w:left w:w="80" w:type="dxa"/>
              <w:bottom w:w="70" w:type="dxa"/>
              <w:right w:w="80" w:type="dxa"/>
            </w:tcMar>
            <w:vAlign w:val="center"/>
          </w:tcPr>
          <w:p w14:paraId="1B8BCAF0">
            <w:r>
              <w:t>Nhân viên gửi yêu cầu trả hoặc người phụ trách quét mã QR của tài sản được mang đến trả.</w:t>
            </w:r>
          </w:p>
        </w:tc>
      </w:tr>
      <w:tr w14:paraId="460C56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62035276">
            <w:pPr>
              <w:spacing w:after="0" w:line="252" w:lineRule="auto"/>
            </w:pPr>
            <w:r>
              <w:rPr>
                <w:sz w:val="21"/>
              </w:rPr>
              <w:t>Tiền điều kiện</w:t>
            </w:r>
          </w:p>
        </w:tc>
        <w:tc>
          <w:tcPr>
            <w:tcW w:w="6690" w:type="dxa"/>
            <w:gridSpan w:val="3"/>
            <w:tcMar>
              <w:top w:w="70" w:type="dxa"/>
              <w:left w:w="80" w:type="dxa"/>
              <w:bottom w:w="70" w:type="dxa"/>
              <w:right w:w="80" w:type="dxa"/>
            </w:tcMar>
            <w:vAlign w:val="center"/>
          </w:tcPr>
          <w:p w14:paraId="04852B9F">
            <w:pPr>
              <w:spacing w:after="0" w:line="252" w:lineRule="auto"/>
            </w:pPr>
            <w:r>
              <w:rPr>
                <w:sz w:val="21"/>
              </w:rPr>
              <w:t>Tài sản đang thuộc một lượt mượn hoạt động.</w:t>
            </w:r>
          </w:p>
        </w:tc>
      </w:tr>
      <w:tr w14:paraId="48B968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6F1D6666">
            <w:pPr>
              <w:spacing w:after="0" w:line="252" w:lineRule="auto"/>
            </w:pPr>
            <w:r>
              <w:rPr>
                <w:sz w:val="21"/>
              </w:rPr>
              <w:t>Luồng sự kiện chính</w:t>
            </w:r>
            <w:r>
              <w:rPr>
                <w:sz w:val="21"/>
              </w:rPr>
              <w:br w:type="textWrapping"/>
            </w:r>
            <w:r>
              <w:rPr>
                <w:sz w:val="21"/>
              </w:rPr>
              <w:t>(Thành công)</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2AB514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20B873E7">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55AF4E2A">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02731392">
                  <w:pPr>
                    <w:spacing w:after="0" w:line="252" w:lineRule="auto"/>
                    <w:jc w:val="center"/>
                  </w:pPr>
                  <w:r>
                    <w:rPr>
                      <w:sz w:val="20"/>
                    </w:rPr>
                    <w:t>Hành động</w:t>
                  </w:r>
                </w:p>
              </w:tc>
            </w:tr>
            <w:tr w14:paraId="6B77CB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03A074BB">
                  <w:pPr>
                    <w:spacing w:after="0" w:line="252" w:lineRule="auto"/>
                    <w:jc w:val="center"/>
                  </w:pPr>
                  <w:r>
                    <w:rPr>
                      <w:sz w:val="20"/>
                    </w:rPr>
                    <w:t>1</w:t>
                  </w:r>
                </w:p>
              </w:tc>
              <w:tc>
                <w:tcPr>
                  <w:tcW w:w="1701" w:type="dxa"/>
                  <w:tcMar>
                    <w:top w:w="70" w:type="dxa"/>
                    <w:left w:w="80" w:type="dxa"/>
                    <w:bottom w:w="70" w:type="dxa"/>
                    <w:right w:w="80" w:type="dxa"/>
                  </w:tcMar>
                  <w:vAlign w:val="center"/>
                </w:tcPr>
                <w:p w14:paraId="199158B5">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2314153B">
                  <w:pPr>
                    <w:spacing w:after="0" w:line="252" w:lineRule="auto"/>
                  </w:pPr>
                  <w:r>
                    <w:rPr>
                      <w:sz w:val="20"/>
                    </w:rPr>
                    <w:t>Mở lượt mượn hoặc quét QR tài sản.</w:t>
                  </w:r>
                </w:p>
              </w:tc>
            </w:tr>
            <w:tr w14:paraId="35B02E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793AF09D">
                  <w:pPr>
                    <w:spacing w:after="0" w:line="252" w:lineRule="auto"/>
                    <w:jc w:val="center"/>
                  </w:pPr>
                  <w:r>
                    <w:rPr>
                      <w:sz w:val="20"/>
                    </w:rPr>
                    <w:t>2</w:t>
                  </w:r>
                </w:p>
              </w:tc>
              <w:tc>
                <w:tcPr>
                  <w:tcW w:w="1701" w:type="dxa"/>
                  <w:tcMar>
                    <w:top w:w="70" w:type="dxa"/>
                    <w:left w:w="80" w:type="dxa"/>
                    <w:bottom w:w="70" w:type="dxa"/>
                    <w:right w:w="80" w:type="dxa"/>
                  </w:tcMar>
                  <w:vAlign w:val="center"/>
                </w:tcPr>
                <w:p w14:paraId="79EC13F7">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62D1ADDD">
                  <w:pPr>
                    <w:spacing w:after="0" w:line="252" w:lineRule="auto"/>
                  </w:pPr>
                  <w:r>
                    <w:rPr>
                      <w:sz w:val="20"/>
                    </w:rPr>
                    <w:t>Xác định item mượn đang hoạt động.</w:t>
                  </w:r>
                </w:p>
              </w:tc>
            </w:tr>
            <w:tr w14:paraId="7CF361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1BC89929">
                  <w:pPr>
                    <w:spacing w:after="0" w:line="252" w:lineRule="auto"/>
                    <w:jc w:val="center"/>
                  </w:pPr>
                  <w:r>
                    <w:rPr>
                      <w:sz w:val="20"/>
                    </w:rPr>
                    <w:t>3</w:t>
                  </w:r>
                </w:p>
              </w:tc>
              <w:tc>
                <w:tcPr>
                  <w:tcW w:w="1701" w:type="dxa"/>
                  <w:tcMar>
                    <w:top w:w="70" w:type="dxa"/>
                    <w:left w:w="80" w:type="dxa"/>
                    <w:bottom w:w="70" w:type="dxa"/>
                    <w:right w:w="80" w:type="dxa"/>
                  </w:tcMar>
                  <w:vAlign w:val="center"/>
                </w:tcPr>
                <w:p w14:paraId="66AF7832">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3B356300">
                  <w:pPr>
                    <w:spacing w:after="0" w:line="252" w:lineRule="auto"/>
                  </w:pPr>
                  <w:r>
                    <w:rPr>
                      <w:sz w:val="20"/>
                    </w:rPr>
                    <w:t>Kiểm tra tình trạng tài sản và nhập ghi chú.</w:t>
                  </w:r>
                </w:p>
              </w:tc>
            </w:tr>
            <w:tr w14:paraId="73813E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26475A60">
                  <w:pPr>
                    <w:spacing w:after="0" w:line="252" w:lineRule="auto"/>
                    <w:jc w:val="center"/>
                  </w:pPr>
                  <w:r>
                    <w:rPr>
                      <w:sz w:val="20"/>
                    </w:rPr>
                    <w:t>4</w:t>
                  </w:r>
                </w:p>
              </w:tc>
              <w:tc>
                <w:tcPr>
                  <w:tcW w:w="1701" w:type="dxa"/>
                  <w:tcMar>
                    <w:top w:w="70" w:type="dxa"/>
                    <w:left w:w="80" w:type="dxa"/>
                    <w:bottom w:w="70" w:type="dxa"/>
                    <w:right w:w="80" w:type="dxa"/>
                  </w:tcMar>
                  <w:vAlign w:val="center"/>
                </w:tcPr>
                <w:p w14:paraId="34EA3DCE">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32E1E84E">
                  <w:pPr>
                    <w:spacing w:after="0" w:line="252" w:lineRule="auto"/>
                  </w:pPr>
                  <w:r>
                    <w:rPr>
                      <w:sz w:val="20"/>
                    </w:rPr>
                    <w:t>Xác nhận check-in.</w:t>
                  </w:r>
                </w:p>
              </w:tc>
            </w:tr>
            <w:tr w14:paraId="362390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0776E8D">
                  <w:pPr>
                    <w:spacing w:after="0" w:line="252" w:lineRule="auto"/>
                    <w:jc w:val="center"/>
                  </w:pPr>
                  <w:r>
                    <w:rPr>
                      <w:sz w:val="20"/>
                    </w:rPr>
                    <w:t>5</w:t>
                  </w:r>
                </w:p>
              </w:tc>
              <w:tc>
                <w:tcPr>
                  <w:tcW w:w="1701" w:type="dxa"/>
                  <w:tcMar>
                    <w:top w:w="70" w:type="dxa"/>
                    <w:left w:w="80" w:type="dxa"/>
                    <w:bottom w:w="70" w:type="dxa"/>
                    <w:right w:w="80" w:type="dxa"/>
                  </w:tcMar>
                  <w:vAlign w:val="center"/>
                </w:tcPr>
                <w:p w14:paraId="569F48F7">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30C80952">
                  <w:pPr>
                    <w:spacing w:after="0" w:line="252" w:lineRule="auto"/>
                  </w:pPr>
                  <w:r>
                    <w:rPr>
                      <w:sz w:val="20"/>
                    </w:rPr>
                    <w:t>Lưu thời điểm trả và tình trạng thực tế.</w:t>
                  </w:r>
                </w:p>
              </w:tc>
            </w:tr>
            <w:tr w14:paraId="61F78F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0469BCEB">
                  <w:pPr>
                    <w:spacing w:after="0" w:line="252" w:lineRule="auto"/>
                    <w:jc w:val="center"/>
                  </w:pPr>
                  <w:r>
                    <w:rPr>
                      <w:sz w:val="20"/>
                    </w:rPr>
                    <w:t>6</w:t>
                  </w:r>
                </w:p>
              </w:tc>
              <w:tc>
                <w:tcPr>
                  <w:tcW w:w="1701" w:type="dxa"/>
                  <w:tcMar>
                    <w:top w:w="70" w:type="dxa"/>
                    <w:left w:w="80" w:type="dxa"/>
                    <w:bottom w:w="70" w:type="dxa"/>
                    <w:right w:w="80" w:type="dxa"/>
                  </w:tcMar>
                  <w:vAlign w:val="center"/>
                </w:tcPr>
                <w:p w14:paraId="7FE54BDC">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695FF6D1">
                  <w:pPr>
                    <w:spacing w:after="0" w:line="252" w:lineRule="auto"/>
                  </w:pPr>
                  <w:r>
                    <w:rPr>
                      <w:sz w:val="20"/>
                    </w:rPr>
                    <w:t>Chuyển tài sản về Khả dụng hoặc Hư hỏng, đóng item và ghi lịch sử.</w:t>
                  </w:r>
                </w:p>
              </w:tc>
            </w:tr>
          </w:tbl>
          <w:p w14:paraId="432D1A86">
            <w:pPr>
              <w:spacing w:after="0" w:line="252" w:lineRule="auto"/>
            </w:pPr>
          </w:p>
        </w:tc>
      </w:tr>
      <w:tr w14:paraId="497583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29799F70">
            <w:pPr>
              <w:spacing w:after="0" w:line="252" w:lineRule="auto"/>
            </w:pPr>
            <w:r>
              <w:rPr>
                <w:sz w:val="21"/>
              </w:rPr>
              <w:t>Luồng sự kiện thay thế</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1DD390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047A891D">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7E041866">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176069B0">
                  <w:pPr>
                    <w:spacing w:after="0" w:line="252" w:lineRule="auto"/>
                    <w:jc w:val="center"/>
                  </w:pPr>
                  <w:r>
                    <w:rPr>
                      <w:sz w:val="20"/>
                    </w:rPr>
                    <w:t>Hành động</w:t>
                  </w:r>
                </w:p>
              </w:tc>
            </w:tr>
            <w:tr w14:paraId="6E208D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3D2266A8">
                  <w:pPr>
                    <w:spacing w:after="0" w:line="252" w:lineRule="auto"/>
                    <w:jc w:val="center"/>
                  </w:pPr>
                  <w:r>
                    <w:rPr>
                      <w:sz w:val="20"/>
                    </w:rPr>
                    <w:t>2a</w:t>
                  </w:r>
                </w:p>
              </w:tc>
              <w:tc>
                <w:tcPr>
                  <w:tcW w:w="1701" w:type="dxa"/>
                  <w:tcMar>
                    <w:top w:w="70" w:type="dxa"/>
                    <w:left w:w="80" w:type="dxa"/>
                    <w:bottom w:w="70" w:type="dxa"/>
                    <w:right w:w="80" w:type="dxa"/>
                  </w:tcMar>
                  <w:vAlign w:val="center"/>
                </w:tcPr>
                <w:p w14:paraId="7807B936">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734EC780">
                  <w:pPr>
                    <w:spacing w:after="0" w:line="252" w:lineRule="auto"/>
                  </w:pPr>
                  <w:r>
                    <w:rPr>
                      <w:sz w:val="20"/>
                    </w:rPr>
                    <w:t>Từ chối khi không tìm thấy lượt mượn đang hoạt động.</w:t>
                  </w:r>
                </w:p>
              </w:tc>
            </w:tr>
            <w:tr w14:paraId="2F973F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796DCDE7">
                  <w:pPr>
                    <w:spacing w:after="0" w:line="252" w:lineRule="auto"/>
                    <w:jc w:val="center"/>
                  </w:pPr>
                  <w:r>
                    <w:rPr>
                      <w:sz w:val="20"/>
                    </w:rPr>
                    <w:t>3a</w:t>
                  </w:r>
                </w:p>
              </w:tc>
              <w:tc>
                <w:tcPr>
                  <w:tcW w:w="1701" w:type="dxa"/>
                  <w:tcMar>
                    <w:top w:w="70" w:type="dxa"/>
                    <w:left w:w="80" w:type="dxa"/>
                    <w:bottom w:w="70" w:type="dxa"/>
                    <w:right w:w="80" w:type="dxa"/>
                  </w:tcMar>
                  <w:vAlign w:val="center"/>
                </w:tcPr>
                <w:p w14:paraId="6B2654A9">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35F76704">
                  <w:pPr>
                    <w:spacing w:after="0" w:line="252" w:lineRule="auto"/>
                  </w:pPr>
                  <w:r>
                    <w:rPr>
                      <w:sz w:val="20"/>
                    </w:rPr>
                    <w:t>Ghi nhận Hư hỏng và cho phép chuyển sang quy trình báo hỏng/sửa chữa.</w:t>
                  </w:r>
                </w:p>
              </w:tc>
            </w:tr>
            <w:tr w14:paraId="000592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143551C">
                  <w:pPr>
                    <w:spacing w:after="0" w:line="252" w:lineRule="auto"/>
                    <w:jc w:val="center"/>
                  </w:pPr>
                  <w:r>
                    <w:rPr>
                      <w:sz w:val="20"/>
                    </w:rPr>
                    <w:t>4a</w:t>
                  </w:r>
                </w:p>
              </w:tc>
              <w:tc>
                <w:tcPr>
                  <w:tcW w:w="1701" w:type="dxa"/>
                  <w:tcMar>
                    <w:top w:w="70" w:type="dxa"/>
                    <w:left w:w="80" w:type="dxa"/>
                    <w:bottom w:w="70" w:type="dxa"/>
                    <w:right w:w="80" w:type="dxa"/>
                  </w:tcMar>
                  <w:vAlign w:val="center"/>
                </w:tcPr>
                <w:p w14:paraId="50B564FC">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65CC12A2">
                  <w:pPr>
                    <w:spacing w:after="0" w:line="252" w:lineRule="auto"/>
                  </w:pPr>
                  <w:r>
                    <w:rPr>
                      <w:sz w:val="20"/>
                    </w:rPr>
                    <w:t>Vẫn cho phép trả tài sản quá hạn và ghi nhận thông tin quá hạn.</w:t>
                  </w:r>
                </w:p>
              </w:tc>
            </w:tr>
          </w:tbl>
          <w:p w14:paraId="3C942E7B">
            <w:pPr>
              <w:spacing w:after="0" w:line="252" w:lineRule="auto"/>
            </w:pPr>
          </w:p>
        </w:tc>
      </w:tr>
      <w:tr w14:paraId="7C6A78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41DBFE19">
            <w:pPr>
              <w:spacing w:after="0" w:line="252" w:lineRule="auto"/>
            </w:pPr>
            <w:r>
              <w:rPr>
                <w:sz w:val="21"/>
              </w:rPr>
              <w:t>Hậu điều kiện</w:t>
            </w:r>
          </w:p>
        </w:tc>
        <w:tc>
          <w:tcPr>
            <w:tcW w:w="6690" w:type="dxa"/>
            <w:gridSpan w:val="3"/>
            <w:tcMar>
              <w:top w:w="70" w:type="dxa"/>
              <w:left w:w="80" w:type="dxa"/>
              <w:bottom w:w="70" w:type="dxa"/>
              <w:right w:w="80" w:type="dxa"/>
            </w:tcMar>
            <w:vAlign w:val="center"/>
          </w:tcPr>
          <w:p w14:paraId="2F6C2AE7">
            <w:pPr>
              <w:spacing w:after="0" w:line="252" w:lineRule="auto"/>
            </w:pPr>
            <w:r>
              <w:rPr>
                <w:sz w:val="21"/>
              </w:rPr>
              <w:t>Lượt mượn của tài sản được kết thúc; trạng thái tài sản phản ánh tình trạng sau trả.</w:t>
            </w:r>
          </w:p>
        </w:tc>
      </w:tr>
      <w:tr w14:paraId="6139BD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02D8E083">
            <w:pPr>
              <w:spacing w:after="0" w:line="252" w:lineRule="auto"/>
            </w:pPr>
            <w:r>
              <w:rPr>
                <w:sz w:val="21"/>
              </w:rPr>
              <w:t>Quy tắc nghiệp vụ</w:t>
            </w:r>
          </w:p>
        </w:tc>
        <w:tc>
          <w:tcPr>
            <w:tcW w:w="6690" w:type="dxa"/>
            <w:gridSpan w:val="3"/>
            <w:tcMar>
              <w:top w:w="70" w:type="dxa"/>
              <w:left w:w="80" w:type="dxa"/>
              <w:bottom w:w="70" w:type="dxa"/>
              <w:right w:w="80" w:type="dxa"/>
            </w:tcMar>
            <w:vAlign w:val="center"/>
          </w:tcPr>
          <w:p w14:paraId="0BAC8CD9">
            <w:pPr>
              <w:spacing w:after="0" w:line="252" w:lineRule="auto"/>
            </w:pPr>
            <w:r>
              <w:rPr>
                <w:sz w:val="21"/>
              </w:rPr>
              <w:t>BR-UC07-001, BR-UC07-002, BR-UC07-003, BR-UC07-004</w:t>
            </w:r>
          </w:p>
        </w:tc>
      </w:tr>
    </w:tbl>
    <w:p w14:paraId="15E1555E">
      <w:pPr>
        <w:spacing w:after="0"/>
      </w:pPr>
    </w:p>
    <w:p w14:paraId="1582DBE2">
      <w:pPr>
        <w:pStyle w:val="4"/>
        <w:spacing w:before="160" w:after="100"/>
        <w:rPr>
          <w:rFonts w:hint="default"/>
          <w:lang w:val="en-US"/>
        </w:rPr>
      </w:pPr>
      <w:r>
        <w:rPr>
          <w:rFonts w:ascii="Times New Roman" w:hAnsi="Times New Roman" w:eastAsia="Times New Roman"/>
          <w:b w:val="0"/>
          <w:sz w:val="22"/>
          <w:lang w:val="en-US"/>
        </w:rPr>
        <w:t>3.5.4. Yêu cầu chức năng</w:t>
      </w:r>
    </w:p>
    <w:tbl>
      <w:tblPr>
        <w:tblStyle w:val="12"/>
        <w:tblW w:w="0" w:type="auto"/>
        <w:jc w:val="center"/>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Layout w:type="fixed"/>
        <w:tblCellMar>
          <w:top w:w="0" w:type="dxa"/>
          <w:left w:w="108" w:type="dxa"/>
          <w:bottom w:w="0" w:type="dxa"/>
          <w:right w:w="108" w:type="dxa"/>
        </w:tblCellMar>
      </w:tblPr>
      <w:tblGrid>
        <w:gridCol w:w="8845"/>
      </w:tblGrid>
      <w:tr w14:paraId="44ED00D5">
        <w:tblPrEx>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CellMar>
            <w:top w:w="0" w:type="dxa"/>
            <w:left w:w="108" w:type="dxa"/>
            <w:bottom w:w="0" w:type="dxa"/>
            <w:right w:w="108" w:type="dxa"/>
          </w:tblCellMar>
        </w:tblPrEx>
        <w:trPr>
          <w:jc w:val="center"/>
        </w:trPr>
        <w:tc>
          <w:tcPr>
            <w:tcW w:w="8845" w:type="dxa"/>
            <w:shd w:val="clear" w:color="auto" w:fill="EEF5FA"/>
          </w:tcPr>
          <w:p w14:paraId="49E6F264">
            <w:r>
              <w:t>Yêu cầu chức năng</w:t>
            </w:r>
            <w:r>
              <w:br w:type="textWrapping"/>
            </w:r>
            <w:r>
              <w:t>Cho phép ghi nhận hoàn trả tài sản đang được mượn.</w:t>
            </w:r>
            <w:r>
              <w:br w:type="textWrapping"/>
            </w:r>
            <w:r>
              <w:t>Ghi nhận người trả, thời điểm, tình trạng và ghi chú.</w:t>
            </w:r>
            <w:r>
              <w:br w:type="textWrapping"/>
            </w:r>
            <w:r>
              <w:t>Cập nhật tài sản về Khả dụng hoặc Hư hỏng.</w:t>
            </w:r>
            <w:r>
              <w:br w:type="textWrapping"/>
            </w:r>
            <w:r>
              <w:t>Theo dõi quá hạn dựa trên ngày trả dự kiến và ngày trả thực tế.</w:t>
            </w:r>
          </w:p>
        </w:tc>
      </w:tr>
    </w:tbl>
    <w:p w14:paraId="49B230C8">
      <w:pPr>
        <w:spacing w:after="0"/>
      </w:pPr>
    </w:p>
    <w:p w14:paraId="411719A6">
      <w:pPr>
        <w:pStyle w:val="4"/>
        <w:spacing w:before="160" w:after="100"/>
        <w:rPr>
          <w:rFonts w:hint="default"/>
          <w:lang w:val="en-US"/>
        </w:rPr>
      </w:pPr>
      <w:r>
        <w:rPr>
          <w:rFonts w:ascii="Times New Roman" w:hAnsi="Times New Roman" w:eastAsia="Times New Roman"/>
          <w:b w:val="0"/>
          <w:sz w:val="22"/>
          <w:lang w:val="en-US"/>
        </w:rPr>
        <w:t>3.5.5. Quy tắc nghiệp vụ</w:t>
      </w:r>
    </w:p>
    <w:p w14:paraId="793D745D">
      <w:pPr>
        <w:spacing w:after="40"/>
        <w:ind w:left="227"/>
      </w:pPr>
      <w:r>
        <w:t>BR-UC07-001: Tài sản chỉ được ghi nhận hoàn trả khi có lượt mượn đang hoạt động.</w:t>
      </w:r>
    </w:p>
    <w:p w14:paraId="70C7A1FD">
      <w:pPr>
        <w:spacing w:after="40"/>
        <w:ind w:left="227"/>
      </w:pPr>
      <w:r>
        <w:rPr>
          <w:b/>
          <w:color w:val="244A64"/>
          <w:sz w:val="21"/>
        </w:rPr>
        <w:t xml:space="preserve">BR-UC07-002: </w:t>
      </w:r>
      <w:r>
        <w:rPr>
          <w:sz w:val="21"/>
        </w:rPr>
        <w:t>Tài sản bình thường sau trả chuyển về Khả dụng.</w:t>
      </w:r>
    </w:p>
    <w:p w14:paraId="300BA84B">
      <w:pPr>
        <w:spacing w:after="40"/>
        <w:ind w:left="227"/>
      </w:pPr>
      <w:r>
        <w:rPr>
          <w:b/>
          <w:color w:val="244A64"/>
          <w:sz w:val="21"/>
        </w:rPr>
        <w:t xml:space="preserve">BR-UC07-003: </w:t>
      </w:r>
      <w:r>
        <w:rPr>
          <w:sz w:val="21"/>
        </w:rPr>
        <w:t>Tài sản hư hỏng sau trả chuyển sang Hư hỏng.</w:t>
      </w:r>
    </w:p>
    <w:p w14:paraId="34B5E0BD">
      <w:pPr>
        <w:spacing w:after="40"/>
        <w:ind w:left="227"/>
        <w:rPr>
          <w:b/>
          <w:color w:val="244A64"/>
          <w:sz w:val="21"/>
          <w:lang w:val="en-US"/>
        </w:rPr>
      </w:pPr>
      <w:r>
        <w:rPr>
          <w:b/>
          <w:color w:val="244A64"/>
          <w:sz w:val="21"/>
          <w:lang w:val="en-US"/>
        </w:rPr>
        <w:t>BR-UC07-004: Quá hạn là kết quả tính toán, không phải trạng thái cố định của tài sản.</w:t>
      </w:r>
    </w:p>
    <w:p w14:paraId="5F9F17A2">
      <w:pPr>
        <w:spacing w:after="40"/>
        <w:ind w:left="227"/>
        <w:rPr>
          <w:rFonts w:hint="default"/>
          <w:b/>
          <w:color w:val="244A64"/>
          <w:sz w:val="21"/>
          <w:lang w:val="en-US"/>
        </w:rPr>
      </w:pPr>
      <w:r>
        <w:rPr>
          <w:b/>
          <w:color w:val="244A64"/>
          <w:sz w:val="21"/>
          <w:lang w:val="en-US"/>
        </w:rPr>
        <w:t>BR-UC07-005: Khi Nhân viên trả thiết bị, Người quản lý hoặc Quản trị viên phải tiếp nhận và xác nhận tình trạng thực tế trước khi đóng lượt mượn.</w:t>
      </w:r>
    </w:p>
    <w:p w14:paraId="62F43ACF">
      <w:pPr>
        <w:pStyle w:val="4"/>
        <w:spacing w:before="160" w:after="100"/>
        <w:rPr>
          <w:rFonts w:hint="default"/>
          <w:lang w:val="en-US"/>
        </w:rPr>
      </w:pPr>
      <w:r>
        <w:rPr>
          <w:rFonts w:ascii="Times New Roman" w:hAnsi="Times New Roman" w:eastAsia="Times New Roman"/>
          <w:b w:val="0"/>
          <w:sz w:val="22"/>
          <w:lang w:val="en-US"/>
        </w:rPr>
        <w:t>3.5.6. Dữ liệu liên quan</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835"/>
        <w:gridCol w:w="6010"/>
      </w:tblGrid>
      <w:tr w14:paraId="7A29714C">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835" w:type="dxa"/>
            <w:shd w:val="clear" w:color="auto" w:fill="D9EAF7"/>
            <w:tcMar>
              <w:top w:w="70" w:type="dxa"/>
              <w:left w:w="80" w:type="dxa"/>
              <w:bottom w:w="70" w:type="dxa"/>
              <w:right w:w="80" w:type="dxa"/>
            </w:tcMar>
            <w:vAlign w:val="center"/>
          </w:tcPr>
          <w:p w14:paraId="1702CF7D">
            <w:pPr>
              <w:spacing w:after="0" w:line="252" w:lineRule="auto"/>
              <w:jc w:val="center"/>
            </w:pPr>
            <w:r>
              <w:rPr>
                <w:sz w:val="19"/>
              </w:rPr>
              <w:t>Bảng/Thực thể</w:t>
            </w:r>
          </w:p>
        </w:tc>
        <w:tc>
          <w:tcPr>
            <w:tcW w:w="6010" w:type="dxa"/>
            <w:shd w:val="clear" w:color="auto" w:fill="D9EAF7"/>
            <w:tcMar>
              <w:top w:w="70" w:type="dxa"/>
              <w:left w:w="80" w:type="dxa"/>
              <w:bottom w:w="70" w:type="dxa"/>
              <w:right w:w="80" w:type="dxa"/>
            </w:tcMar>
            <w:vAlign w:val="center"/>
          </w:tcPr>
          <w:p w14:paraId="42787961">
            <w:pPr>
              <w:spacing w:after="0" w:line="252" w:lineRule="auto"/>
              <w:jc w:val="center"/>
            </w:pPr>
            <w:r>
              <w:rPr>
                <w:sz w:val="19"/>
              </w:rPr>
              <w:t>Mối quan hệ và mục đích</w:t>
            </w:r>
          </w:p>
        </w:tc>
      </w:tr>
      <w:tr w14:paraId="0DB0FCE8">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7AEF0AAF">
            <w:pPr>
              <w:spacing w:after="0" w:line="252" w:lineRule="auto"/>
            </w:pPr>
            <w:r>
              <w:rPr>
                <w:sz w:val="19"/>
              </w:rPr>
              <w:t>BorrowRequestItem</w:t>
            </w:r>
          </w:p>
        </w:tc>
        <w:tc>
          <w:tcPr>
            <w:tcW w:w="6010" w:type="dxa"/>
            <w:tcMar>
              <w:top w:w="70" w:type="dxa"/>
              <w:left w:w="80" w:type="dxa"/>
              <w:bottom w:w="70" w:type="dxa"/>
              <w:right w:w="80" w:type="dxa"/>
            </w:tcMar>
            <w:vAlign w:val="center"/>
          </w:tcPr>
          <w:p w14:paraId="64B4FD94">
            <w:r>
              <w:t>Lưu thời điểm hoàn trả và tình trạng khi trả.</w:t>
            </w:r>
          </w:p>
        </w:tc>
      </w:tr>
      <w:tr w14:paraId="3AA272C9">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1D8189C3">
            <w:pPr>
              <w:spacing w:after="0" w:line="252" w:lineRule="auto"/>
            </w:pPr>
            <w:r>
              <w:rPr>
                <w:sz w:val="19"/>
              </w:rPr>
              <w:t>Asset</w:t>
            </w:r>
          </w:p>
        </w:tc>
        <w:tc>
          <w:tcPr>
            <w:tcW w:w="6010" w:type="dxa"/>
            <w:tcMar>
              <w:top w:w="70" w:type="dxa"/>
              <w:left w:w="80" w:type="dxa"/>
              <w:bottom w:w="70" w:type="dxa"/>
              <w:right w:w="80" w:type="dxa"/>
            </w:tcMar>
            <w:vAlign w:val="center"/>
          </w:tcPr>
          <w:p w14:paraId="70996E19">
            <w:pPr>
              <w:spacing w:after="0" w:line="252" w:lineRule="auto"/>
            </w:pPr>
            <w:r>
              <w:rPr>
                <w:sz w:val="19"/>
              </w:rPr>
              <w:t>Cập nhật Khả dụng hoặc Hư hỏng.</w:t>
            </w:r>
          </w:p>
        </w:tc>
      </w:tr>
      <w:tr w14:paraId="1ACEFFB5">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0FC94140">
            <w:pPr>
              <w:spacing w:after="0" w:line="252" w:lineRule="auto"/>
            </w:pPr>
            <w:r>
              <w:rPr>
                <w:sz w:val="19"/>
              </w:rPr>
              <w:t>BorrowHistory</w:t>
            </w:r>
          </w:p>
        </w:tc>
        <w:tc>
          <w:tcPr>
            <w:tcW w:w="6010" w:type="dxa"/>
            <w:tcMar>
              <w:top w:w="70" w:type="dxa"/>
              <w:left w:w="80" w:type="dxa"/>
              <w:bottom w:w="70" w:type="dxa"/>
              <w:right w:w="80" w:type="dxa"/>
            </w:tcMar>
            <w:vAlign w:val="center"/>
          </w:tcPr>
          <w:p w14:paraId="4C2D2D6D">
            <w:pPr>
              <w:spacing w:after="0" w:line="252" w:lineRule="auto"/>
            </w:pPr>
            <w:r>
              <w:rPr>
                <w:sz w:val="19"/>
              </w:rPr>
              <w:t>Lưu lịch sử trả tài sản.</w:t>
            </w:r>
          </w:p>
        </w:tc>
      </w:tr>
    </w:tbl>
    <w:p w14:paraId="5F88B190">
      <w:pPr>
        <w:spacing w:after="0"/>
      </w:pPr>
    </w:p>
    <w:p w14:paraId="12722597">
      <w:pPr>
        <w:pStyle w:val="2"/>
        <w:spacing w:before="200" w:after="100"/>
        <w:rPr>
          <w:rFonts w:ascii="Times New Roman" w:hAnsi="Times New Roman" w:eastAsia="Times New Roman"/>
          <w:b w:val="0"/>
          <w:sz w:val="22"/>
          <w:lang w:val="en-US"/>
        </w:rPr>
      </w:pPr>
    </w:p>
    <w:p w14:paraId="46025FCE">
      <w:pPr>
        <w:pStyle w:val="4"/>
        <w:bidi w:val="0"/>
        <w:rPr>
          <w:lang w:val="en-US"/>
        </w:rPr>
      </w:pPr>
      <w:r>
        <w:rPr>
          <w:lang w:val="en-US"/>
        </w:rPr>
        <w:t>3.5.7. Mockup</w:t>
      </w:r>
    </w:p>
    <w:p w14:paraId="62792563">
      <w:pPr>
        <w:pStyle w:val="3"/>
        <w:spacing w:before="160" w:after="100"/>
      </w:pPr>
    </w:p>
    <w:tbl>
      <w:tblPr>
        <w:tblStyle w:val="12"/>
        <w:tblW w:w="0" w:type="auto"/>
        <w:jc w:val="center"/>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Layout w:type="fixed"/>
        <w:tblCellMar>
          <w:top w:w="0" w:type="dxa"/>
          <w:left w:w="108" w:type="dxa"/>
          <w:bottom w:w="0" w:type="dxa"/>
          <w:right w:w="108" w:type="dxa"/>
        </w:tblCellMar>
      </w:tblPr>
      <w:tblGrid>
        <w:gridCol w:w="8845"/>
      </w:tblGrid>
      <w:tr w14:paraId="43937B7B">
        <w:tblPrEx>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CellMar>
            <w:top w:w="0" w:type="dxa"/>
            <w:left w:w="108" w:type="dxa"/>
            <w:bottom w:w="0" w:type="dxa"/>
            <w:right w:w="108" w:type="dxa"/>
          </w:tblCellMar>
        </w:tblPrEx>
        <w:trPr>
          <w:cantSplit/>
          <w:jc w:val="center"/>
        </w:trPr>
        <w:tc>
          <w:tcPr>
            <w:tcW w:w="8845" w:type="dxa"/>
            <w:shd w:val="clear" w:color="auto" w:fill="F4F7F8"/>
            <w:tcMar>
              <w:top w:w="120" w:type="dxa"/>
              <w:left w:w="150" w:type="dxa"/>
              <w:bottom w:w="120" w:type="dxa"/>
              <w:right w:w="150" w:type="dxa"/>
            </w:tcMar>
            <w:vAlign w:val="center"/>
          </w:tcPr>
          <w:p w14:paraId="2077089F">
            <w:pPr>
              <w:jc w:val="center"/>
            </w:pPr>
            <w:r>
              <w:rPr>
                <w:b/>
              </w:rPr>
              <w:t>MOCKUP - TRẢ TÀI SẢN</w:t>
            </w:r>
          </w:p>
          <w:p w14:paraId="0007915E">
            <w:r>
              <w:rPr>
                <w:sz w:val="21"/>
              </w:rPr>
              <w:t>Chèn hình hoặc mockup đã được duyệt tại đây. Mockup minh họa yêu cầu và không mặc định là thiết kế cuối cùng.</w:t>
            </w:r>
          </w:p>
          <w:p w14:paraId="4F103CC7">
            <w:pPr>
              <w:jc w:val="center"/>
            </w:pPr>
            <w:r>
              <w:rPr>
                <w:i/>
                <w:sz w:val="21"/>
              </w:rPr>
              <w:t>[Vị trí chèn mockup]</w:t>
            </w:r>
          </w:p>
        </w:tc>
      </w:tr>
    </w:tbl>
    <w:p w14:paraId="62BC2921">
      <w:pPr>
        <w:spacing w:after="0"/>
      </w:pPr>
    </w:p>
    <w:p w14:paraId="49317FDF">
      <w:pPr>
        <w:pStyle w:val="4"/>
        <w:spacing w:before="160" w:after="100"/>
      </w:pPr>
      <w:r>
        <w:rPr>
          <w:rFonts w:ascii="Times New Roman" w:hAnsi="Times New Roman" w:eastAsia="Times New Roman"/>
          <w:b w:val="0"/>
          <w:sz w:val="22"/>
        </w:rPr>
        <w:t>Mô tả trường dữ liệu</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1701"/>
        <w:gridCol w:w="1644"/>
        <w:gridCol w:w="963"/>
        <w:gridCol w:w="2381"/>
        <w:gridCol w:w="2154"/>
      </w:tblGrid>
      <w:tr w14:paraId="0EFB03F6">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1701" w:type="dxa"/>
            <w:shd w:val="clear" w:color="auto" w:fill="D9EAF7"/>
            <w:tcMar>
              <w:top w:w="70" w:type="dxa"/>
              <w:left w:w="80" w:type="dxa"/>
              <w:bottom w:w="70" w:type="dxa"/>
              <w:right w:w="80" w:type="dxa"/>
            </w:tcMar>
            <w:vAlign w:val="center"/>
          </w:tcPr>
          <w:p w14:paraId="60610184">
            <w:pPr>
              <w:spacing w:after="0" w:line="252" w:lineRule="auto"/>
              <w:jc w:val="center"/>
            </w:pPr>
            <w:r>
              <w:rPr>
                <w:sz w:val="17"/>
              </w:rPr>
              <w:t>Trường</w:t>
            </w:r>
          </w:p>
        </w:tc>
        <w:tc>
          <w:tcPr>
            <w:tcW w:w="1644" w:type="dxa"/>
            <w:shd w:val="clear" w:color="auto" w:fill="D9EAF7"/>
            <w:tcMar>
              <w:top w:w="70" w:type="dxa"/>
              <w:left w:w="80" w:type="dxa"/>
              <w:bottom w:w="70" w:type="dxa"/>
              <w:right w:w="80" w:type="dxa"/>
            </w:tcMar>
            <w:vAlign w:val="center"/>
          </w:tcPr>
          <w:p w14:paraId="30D3F8A3">
            <w:pPr>
              <w:spacing w:after="0" w:line="252" w:lineRule="auto"/>
              <w:jc w:val="center"/>
            </w:pPr>
            <w:r>
              <w:rPr>
                <w:sz w:val="17"/>
              </w:rPr>
              <w:t>Kiểu dữ liệu/Control</w:t>
            </w:r>
          </w:p>
        </w:tc>
        <w:tc>
          <w:tcPr>
            <w:tcW w:w="963" w:type="dxa"/>
            <w:shd w:val="clear" w:color="auto" w:fill="D9EAF7"/>
            <w:tcMar>
              <w:top w:w="70" w:type="dxa"/>
              <w:left w:w="80" w:type="dxa"/>
              <w:bottom w:w="70" w:type="dxa"/>
              <w:right w:w="80" w:type="dxa"/>
            </w:tcMar>
            <w:vAlign w:val="center"/>
          </w:tcPr>
          <w:p w14:paraId="36DB486B">
            <w:pPr>
              <w:spacing w:after="0" w:line="252" w:lineRule="auto"/>
              <w:jc w:val="center"/>
            </w:pPr>
            <w:r>
              <w:rPr>
                <w:sz w:val="17"/>
              </w:rPr>
              <w:t>Bắt buộc</w:t>
            </w:r>
          </w:p>
        </w:tc>
        <w:tc>
          <w:tcPr>
            <w:tcW w:w="2381" w:type="dxa"/>
            <w:shd w:val="clear" w:color="auto" w:fill="D9EAF7"/>
            <w:tcMar>
              <w:top w:w="70" w:type="dxa"/>
              <w:left w:w="80" w:type="dxa"/>
              <w:bottom w:w="70" w:type="dxa"/>
              <w:right w:w="80" w:type="dxa"/>
            </w:tcMar>
            <w:vAlign w:val="center"/>
          </w:tcPr>
          <w:p w14:paraId="270D9B5B">
            <w:pPr>
              <w:spacing w:after="0" w:line="252" w:lineRule="auto"/>
              <w:jc w:val="center"/>
            </w:pPr>
            <w:r>
              <w:rPr>
                <w:sz w:val="17"/>
              </w:rPr>
              <w:t>Validation/Quy tắc</w:t>
            </w:r>
          </w:p>
        </w:tc>
        <w:tc>
          <w:tcPr>
            <w:tcW w:w="2154" w:type="dxa"/>
            <w:shd w:val="clear" w:color="auto" w:fill="D9EAF7"/>
            <w:tcMar>
              <w:top w:w="70" w:type="dxa"/>
              <w:left w:w="80" w:type="dxa"/>
              <w:bottom w:w="70" w:type="dxa"/>
              <w:right w:w="80" w:type="dxa"/>
            </w:tcMar>
            <w:vAlign w:val="center"/>
          </w:tcPr>
          <w:p w14:paraId="5A232D1B">
            <w:pPr>
              <w:spacing w:after="0" w:line="252" w:lineRule="auto"/>
              <w:jc w:val="center"/>
            </w:pPr>
            <w:r>
              <w:rPr>
                <w:sz w:val="17"/>
              </w:rPr>
              <w:t>Mô tả</w:t>
            </w:r>
          </w:p>
        </w:tc>
      </w:tr>
      <w:tr w14:paraId="4CD1B096">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7ADFED8B">
            <w:pPr>
              <w:spacing w:after="0" w:line="252" w:lineRule="auto"/>
            </w:pPr>
            <w:r>
              <w:rPr>
                <w:sz w:val="17"/>
              </w:rPr>
              <w:t>Tài sản</w:t>
            </w:r>
          </w:p>
        </w:tc>
        <w:tc>
          <w:tcPr>
            <w:tcW w:w="1644" w:type="dxa"/>
            <w:tcMar>
              <w:top w:w="70" w:type="dxa"/>
              <w:left w:w="80" w:type="dxa"/>
              <w:bottom w:w="70" w:type="dxa"/>
              <w:right w:w="80" w:type="dxa"/>
            </w:tcMar>
            <w:vAlign w:val="center"/>
          </w:tcPr>
          <w:p w14:paraId="10E3B5EF">
            <w:pPr>
              <w:spacing w:after="0" w:line="252" w:lineRule="auto"/>
            </w:pPr>
            <w:r>
              <w:rPr>
                <w:sz w:val="17"/>
              </w:rPr>
              <w:t>QR/Reference</w:t>
            </w:r>
          </w:p>
        </w:tc>
        <w:tc>
          <w:tcPr>
            <w:tcW w:w="963" w:type="dxa"/>
            <w:tcMar>
              <w:top w:w="70" w:type="dxa"/>
              <w:left w:w="80" w:type="dxa"/>
              <w:bottom w:w="70" w:type="dxa"/>
              <w:right w:w="80" w:type="dxa"/>
            </w:tcMar>
            <w:vAlign w:val="center"/>
          </w:tcPr>
          <w:p w14:paraId="66DBFE1E">
            <w:pPr>
              <w:spacing w:after="0" w:line="252" w:lineRule="auto"/>
            </w:pPr>
            <w:r>
              <w:rPr>
                <w:sz w:val="17"/>
              </w:rPr>
              <w:t>Có</w:t>
            </w:r>
          </w:p>
        </w:tc>
        <w:tc>
          <w:tcPr>
            <w:tcW w:w="2381" w:type="dxa"/>
            <w:tcMar>
              <w:top w:w="70" w:type="dxa"/>
              <w:left w:w="80" w:type="dxa"/>
              <w:bottom w:w="70" w:type="dxa"/>
              <w:right w:w="80" w:type="dxa"/>
            </w:tcMar>
            <w:vAlign w:val="center"/>
          </w:tcPr>
          <w:p w14:paraId="337AEA84">
            <w:pPr>
              <w:spacing w:after="0" w:line="252" w:lineRule="auto"/>
            </w:pPr>
            <w:r>
              <w:rPr>
                <w:sz w:val="17"/>
              </w:rPr>
              <w:t>Có lượt mượn hoạt động</w:t>
            </w:r>
          </w:p>
        </w:tc>
        <w:tc>
          <w:tcPr>
            <w:tcW w:w="2154" w:type="dxa"/>
            <w:tcMar>
              <w:top w:w="70" w:type="dxa"/>
              <w:left w:w="80" w:type="dxa"/>
              <w:bottom w:w="70" w:type="dxa"/>
              <w:right w:w="80" w:type="dxa"/>
            </w:tcMar>
            <w:vAlign w:val="center"/>
          </w:tcPr>
          <w:p w14:paraId="3E491408">
            <w:pPr>
              <w:spacing w:after="0" w:line="252" w:lineRule="auto"/>
            </w:pPr>
            <w:r>
              <w:rPr>
                <w:sz w:val="17"/>
              </w:rPr>
              <w:t>Tài sản được trả.</w:t>
            </w:r>
          </w:p>
        </w:tc>
      </w:tr>
      <w:tr w14:paraId="71947E01">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44BD5047">
            <w:pPr>
              <w:spacing w:after="0" w:line="252" w:lineRule="auto"/>
            </w:pPr>
            <w:r>
              <w:rPr>
                <w:sz w:val="17"/>
              </w:rPr>
              <w:t>Tình trạng khi trả</w:t>
            </w:r>
          </w:p>
        </w:tc>
        <w:tc>
          <w:tcPr>
            <w:tcW w:w="1644" w:type="dxa"/>
            <w:tcMar>
              <w:top w:w="70" w:type="dxa"/>
              <w:left w:w="80" w:type="dxa"/>
              <w:bottom w:w="70" w:type="dxa"/>
              <w:right w:w="80" w:type="dxa"/>
            </w:tcMar>
            <w:vAlign w:val="center"/>
          </w:tcPr>
          <w:p w14:paraId="73B6E6C9">
            <w:pPr>
              <w:spacing w:after="0" w:line="252" w:lineRule="auto"/>
            </w:pPr>
            <w:r>
              <w:rPr>
                <w:sz w:val="17"/>
              </w:rPr>
              <w:t>Select</w:t>
            </w:r>
          </w:p>
        </w:tc>
        <w:tc>
          <w:tcPr>
            <w:tcW w:w="963" w:type="dxa"/>
            <w:tcMar>
              <w:top w:w="70" w:type="dxa"/>
              <w:left w:w="80" w:type="dxa"/>
              <w:bottom w:w="70" w:type="dxa"/>
              <w:right w:w="80" w:type="dxa"/>
            </w:tcMar>
            <w:vAlign w:val="center"/>
          </w:tcPr>
          <w:p w14:paraId="15FE0C1E">
            <w:pPr>
              <w:spacing w:after="0" w:line="252" w:lineRule="auto"/>
            </w:pPr>
            <w:r>
              <w:rPr>
                <w:sz w:val="17"/>
              </w:rPr>
              <w:t>Có</w:t>
            </w:r>
          </w:p>
        </w:tc>
        <w:tc>
          <w:tcPr>
            <w:tcW w:w="2381" w:type="dxa"/>
            <w:tcMar>
              <w:top w:w="70" w:type="dxa"/>
              <w:left w:w="80" w:type="dxa"/>
              <w:bottom w:w="70" w:type="dxa"/>
              <w:right w:w="80" w:type="dxa"/>
            </w:tcMar>
            <w:vAlign w:val="center"/>
          </w:tcPr>
          <w:p w14:paraId="66061B2B">
            <w:pPr>
              <w:spacing w:after="0" w:line="252" w:lineRule="auto"/>
            </w:pPr>
            <w:r>
              <w:rPr>
                <w:sz w:val="17"/>
              </w:rPr>
              <w:t>Bình thường/Hư hỏng</w:t>
            </w:r>
          </w:p>
        </w:tc>
        <w:tc>
          <w:tcPr>
            <w:tcW w:w="2154" w:type="dxa"/>
            <w:tcMar>
              <w:top w:w="70" w:type="dxa"/>
              <w:left w:w="80" w:type="dxa"/>
              <w:bottom w:w="70" w:type="dxa"/>
              <w:right w:w="80" w:type="dxa"/>
            </w:tcMar>
            <w:vAlign w:val="center"/>
          </w:tcPr>
          <w:p w14:paraId="09A3F099">
            <w:pPr>
              <w:spacing w:after="0" w:line="252" w:lineRule="auto"/>
            </w:pPr>
            <w:r>
              <w:rPr>
                <w:sz w:val="17"/>
              </w:rPr>
              <w:t>Quyết định trạng thái sau trả.</w:t>
            </w:r>
          </w:p>
        </w:tc>
      </w:tr>
      <w:tr w14:paraId="054F1AD4">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0FB49C66">
            <w:pPr>
              <w:spacing w:after="0" w:line="252" w:lineRule="auto"/>
            </w:pPr>
            <w:r>
              <w:rPr>
                <w:sz w:val="17"/>
              </w:rPr>
              <w:t>Ghi chú</w:t>
            </w:r>
          </w:p>
        </w:tc>
        <w:tc>
          <w:tcPr>
            <w:tcW w:w="1644" w:type="dxa"/>
            <w:tcMar>
              <w:top w:w="70" w:type="dxa"/>
              <w:left w:w="80" w:type="dxa"/>
              <w:bottom w:w="70" w:type="dxa"/>
              <w:right w:w="80" w:type="dxa"/>
            </w:tcMar>
            <w:vAlign w:val="center"/>
          </w:tcPr>
          <w:p w14:paraId="78949CCF">
            <w:pPr>
              <w:spacing w:after="0" w:line="252" w:lineRule="auto"/>
            </w:pPr>
            <w:r>
              <w:rPr>
                <w:sz w:val="17"/>
              </w:rPr>
              <w:t>Text</w:t>
            </w:r>
          </w:p>
        </w:tc>
        <w:tc>
          <w:tcPr>
            <w:tcW w:w="963" w:type="dxa"/>
            <w:tcMar>
              <w:top w:w="70" w:type="dxa"/>
              <w:left w:w="80" w:type="dxa"/>
              <w:bottom w:w="70" w:type="dxa"/>
              <w:right w:w="80" w:type="dxa"/>
            </w:tcMar>
            <w:vAlign w:val="center"/>
          </w:tcPr>
          <w:p w14:paraId="1E665360">
            <w:pPr>
              <w:spacing w:after="0" w:line="252" w:lineRule="auto"/>
            </w:pPr>
            <w:r>
              <w:rPr>
                <w:sz w:val="17"/>
              </w:rPr>
              <w:t>Không</w:t>
            </w:r>
          </w:p>
        </w:tc>
        <w:tc>
          <w:tcPr>
            <w:tcW w:w="2381" w:type="dxa"/>
            <w:tcMar>
              <w:top w:w="70" w:type="dxa"/>
              <w:left w:w="80" w:type="dxa"/>
              <w:bottom w:w="70" w:type="dxa"/>
              <w:right w:w="80" w:type="dxa"/>
            </w:tcMar>
            <w:vAlign w:val="center"/>
          </w:tcPr>
          <w:p w14:paraId="158076BE">
            <w:pPr>
              <w:spacing w:after="0" w:line="252" w:lineRule="auto"/>
            </w:pPr>
            <w:r>
              <w:rPr>
                <w:sz w:val="17"/>
              </w:rPr>
              <w:t>Bắt buộc khi cần làm rõ</w:t>
            </w:r>
          </w:p>
        </w:tc>
        <w:tc>
          <w:tcPr>
            <w:tcW w:w="2154" w:type="dxa"/>
            <w:tcMar>
              <w:top w:w="70" w:type="dxa"/>
              <w:left w:w="80" w:type="dxa"/>
              <w:bottom w:w="70" w:type="dxa"/>
              <w:right w:w="80" w:type="dxa"/>
            </w:tcMar>
            <w:vAlign w:val="center"/>
          </w:tcPr>
          <w:p w14:paraId="63764A56">
            <w:pPr>
              <w:spacing w:after="0" w:line="252" w:lineRule="auto"/>
            </w:pPr>
            <w:r>
              <w:rPr>
                <w:sz w:val="17"/>
              </w:rPr>
              <w:t>Thông tin kiểm tra.</w:t>
            </w:r>
          </w:p>
        </w:tc>
      </w:tr>
      <w:tr w14:paraId="30E51EB5">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423D2F36">
            <w:pPr>
              <w:spacing w:after="0" w:line="252" w:lineRule="auto"/>
            </w:pPr>
            <w:r>
              <w:rPr>
                <w:sz w:val="17"/>
              </w:rPr>
              <w:t>Ngày trả</w:t>
            </w:r>
          </w:p>
        </w:tc>
        <w:tc>
          <w:tcPr>
            <w:tcW w:w="1644" w:type="dxa"/>
            <w:tcMar>
              <w:top w:w="70" w:type="dxa"/>
              <w:left w:w="80" w:type="dxa"/>
              <w:bottom w:w="70" w:type="dxa"/>
              <w:right w:w="80" w:type="dxa"/>
            </w:tcMar>
            <w:vAlign w:val="center"/>
          </w:tcPr>
          <w:p w14:paraId="14E89A14">
            <w:pPr>
              <w:spacing w:after="0" w:line="252" w:lineRule="auto"/>
            </w:pPr>
            <w:r>
              <w:rPr>
                <w:sz w:val="17"/>
              </w:rPr>
              <w:t>DateTime</w:t>
            </w:r>
          </w:p>
        </w:tc>
        <w:tc>
          <w:tcPr>
            <w:tcW w:w="963" w:type="dxa"/>
            <w:tcMar>
              <w:top w:w="70" w:type="dxa"/>
              <w:left w:w="80" w:type="dxa"/>
              <w:bottom w:w="70" w:type="dxa"/>
              <w:right w:w="80" w:type="dxa"/>
            </w:tcMar>
            <w:vAlign w:val="center"/>
          </w:tcPr>
          <w:p w14:paraId="5F84C1FF">
            <w:pPr>
              <w:spacing w:after="0" w:line="252" w:lineRule="auto"/>
            </w:pPr>
            <w:r>
              <w:rPr>
                <w:sz w:val="17"/>
              </w:rPr>
              <w:t>Tự sinh</w:t>
            </w:r>
          </w:p>
        </w:tc>
        <w:tc>
          <w:tcPr>
            <w:tcW w:w="2381" w:type="dxa"/>
            <w:tcMar>
              <w:top w:w="70" w:type="dxa"/>
              <w:left w:w="80" w:type="dxa"/>
              <w:bottom w:w="70" w:type="dxa"/>
              <w:right w:w="80" w:type="dxa"/>
            </w:tcMar>
            <w:vAlign w:val="center"/>
          </w:tcPr>
          <w:p w14:paraId="611B546F">
            <w:pPr>
              <w:spacing w:after="0" w:line="252" w:lineRule="auto"/>
            </w:pPr>
            <w:r>
              <w:rPr>
                <w:sz w:val="17"/>
              </w:rPr>
              <w:t>Thời điểm xác nhận</w:t>
            </w:r>
          </w:p>
        </w:tc>
        <w:tc>
          <w:tcPr>
            <w:tcW w:w="2154" w:type="dxa"/>
            <w:tcMar>
              <w:top w:w="70" w:type="dxa"/>
              <w:left w:w="80" w:type="dxa"/>
              <w:bottom w:w="70" w:type="dxa"/>
              <w:right w:w="80" w:type="dxa"/>
            </w:tcMar>
            <w:vAlign w:val="center"/>
          </w:tcPr>
          <w:p w14:paraId="54041FF7">
            <w:pPr>
              <w:spacing w:after="0" w:line="252" w:lineRule="auto"/>
            </w:pPr>
            <w:r>
              <w:rPr>
                <w:sz w:val="17"/>
              </w:rPr>
              <w:t>Ngày trả thực tế.</w:t>
            </w:r>
          </w:p>
        </w:tc>
      </w:tr>
    </w:tbl>
    <w:p w14:paraId="506E3CE6">
      <w:pPr>
        <w:spacing w:after="0"/>
      </w:pPr>
    </w:p>
    <w:p w14:paraId="4C5E8513">
      <w:pPr>
        <w:pStyle w:val="4"/>
        <w:spacing w:before="160" w:after="100"/>
      </w:pPr>
      <w:r>
        <w:rPr>
          <w:rFonts w:ascii="Times New Roman" w:hAnsi="Times New Roman" w:eastAsia="Times New Roman"/>
          <w:b w:val="0"/>
          <w:sz w:val="22"/>
        </w:rPr>
        <w:t>Hành động và phản hồi hệ thống</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268"/>
        <w:gridCol w:w="2494"/>
        <w:gridCol w:w="4082"/>
      </w:tblGrid>
      <w:tr w14:paraId="17C399E8">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268" w:type="dxa"/>
            <w:shd w:val="clear" w:color="auto" w:fill="D9EAF7"/>
            <w:tcMar>
              <w:top w:w="70" w:type="dxa"/>
              <w:left w:w="80" w:type="dxa"/>
              <w:bottom w:w="70" w:type="dxa"/>
              <w:right w:w="80" w:type="dxa"/>
            </w:tcMar>
            <w:vAlign w:val="center"/>
          </w:tcPr>
          <w:p w14:paraId="0D956B82">
            <w:pPr>
              <w:spacing w:after="0" w:line="252" w:lineRule="auto"/>
              <w:jc w:val="center"/>
            </w:pPr>
            <w:r>
              <w:rPr>
                <w:sz w:val="18"/>
              </w:rPr>
              <w:t>Hành động</w:t>
            </w:r>
          </w:p>
        </w:tc>
        <w:tc>
          <w:tcPr>
            <w:tcW w:w="2494" w:type="dxa"/>
            <w:shd w:val="clear" w:color="auto" w:fill="D9EAF7"/>
            <w:tcMar>
              <w:top w:w="70" w:type="dxa"/>
              <w:left w:w="80" w:type="dxa"/>
              <w:bottom w:w="70" w:type="dxa"/>
              <w:right w:w="80" w:type="dxa"/>
            </w:tcMar>
            <w:vAlign w:val="center"/>
          </w:tcPr>
          <w:p w14:paraId="79945AAE">
            <w:pPr>
              <w:spacing w:after="0" w:line="252" w:lineRule="auto"/>
              <w:jc w:val="center"/>
            </w:pPr>
            <w:r>
              <w:rPr>
                <w:sz w:val="18"/>
              </w:rPr>
              <w:t>Điều kiện</w:t>
            </w:r>
          </w:p>
        </w:tc>
        <w:tc>
          <w:tcPr>
            <w:tcW w:w="4082" w:type="dxa"/>
            <w:shd w:val="clear" w:color="auto" w:fill="D9EAF7"/>
            <w:tcMar>
              <w:top w:w="70" w:type="dxa"/>
              <w:left w:w="80" w:type="dxa"/>
              <w:bottom w:w="70" w:type="dxa"/>
              <w:right w:w="80" w:type="dxa"/>
            </w:tcMar>
            <w:vAlign w:val="center"/>
          </w:tcPr>
          <w:p w14:paraId="608BEAD3">
            <w:pPr>
              <w:spacing w:after="0" w:line="252" w:lineRule="auto"/>
              <w:jc w:val="center"/>
            </w:pPr>
            <w:r>
              <w:rPr>
                <w:sz w:val="18"/>
              </w:rPr>
              <w:t>Phản hồi hệ thống</w:t>
            </w:r>
          </w:p>
        </w:tc>
      </w:tr>
      <w:tr w14:paraId="2788314A">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525830CC">
            <w:pPr>
              <w:spacing w:after="0" w:line="252" w:lineRule="auto"/>
            </w:pPr>
            <w:r>
              <w:rPr>
                <w:sz w:val="18"/>
              </w:rPr>
              <w:t>Quét QR</w:t>
            </w:r>
          </w:p>
        </w:tc>
        <w:tc>
          <w:tcPr>
            <w:tcW w:w="2494" w:type="dxa"/>
            <w:tcMar>
              <w:top w:w="70" w:type="dxa"/>
              <w:left w:w="80" w:type="dxa"/>
              <w:bottom w:w="70" w:type="dxa"/>
              <w:right w:w="80" w:type="dxa"/>
            </w:tcMar>
            <w:vAlign w:val="center"/>
          </w:tcPr>
          <w:p w14:paraId="4F5B5AF0">
            <w:pPr>
              <w:spacing w:after="0" w:line="252" w:lineRule="auto"/>
            </w:pPr>
            <w:r>
              <w:rPr>
                <w:sz w:val="18"/>
              </w:rPr>
              <w:t>Có lượt mượn hoạt động</w:t>
            </w:r>
          </w:p>
        </w:tc>
        <w:tc>
          <w:tcPr>
            <w:tcW w:w="4082" w:type="dxa"/>
            <w:tcMar>
              <w:top w:w="70" w:type="dxa"/>
              <w:left w:w="80" w:type="dxa"/>
              <w:bottom w:w="70" w:type="dxa"/>
              <w:right w:w="80" w:type="dxa"/>
            </w:tcMar>
            <w:vAlign w:val="center"/>
          </w:tcPr>
          <w:p w14:paraId="30C083B0">
            <w:pPr>
              <w:spacing w:after="0" w:line="252" w:lineRule="auto"/>
            </w:pPr>
            <w:r>
              <w:rPr>
                <w:sz w:val="18"/>
              </w:rPr>
              <w:t>Hiển thị item cần trả.</w:t>
            </w:r>
          </w:p>
        </w:tc>
      </w:tr>
      <w:tr w14:paraId="3199DD44">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37CD398E">
            <w:pPr>
              <w:spacing w:after="0" w:line="252" w:lineRule="auto"/>
            </w:pPr>
            <w:r>
              <w:rPr>
                <w:sz w:val="18"/>
              </w:rPr>
              <w:t>Nhấn “Xác nhận trả”</w:t>
            </w:r>
          </w:p>
        </w:tc>
        <w:tc>
          <w:tcPr>
            <w:tcW w:w="2494" w:type="dxa"/>
            <w:tcMar>
              <w:top w:w="70" w:type="dxa"/>
              <w:left w:w="80" w:type="dxa"/>
              <w:bottom w:w="70" w:type="dxa"/>
              <w:right w:w="80" w:type="dxa"/>
            </w:tcMar>
            <w:vAlign w:val="center"/>
          </w:tcPr>
          <w:p w14:paraId="4A944ADD">
            <w:pPr>
              <w:spacing w:after="0" w:line="252" w:lineRule="auto"/>
            </w:pPr>
            <w:r>
              <w:rPr>
                <w:sz w:val="18"/>
              </w:rPr>
              <w:t>Tình trạng hợp lệ</w:t>
            </w:r>
          </w:p>
        </w:tc>
        <w:tc>
          <w:tcPr>
            <w:tcW w:w="4082" w:type="dxa"/>
            <w:tcMar>
              <w:top w:w="70" w:type="dxa"/>
              <w:left w:w="80" w:type="dxa"/>
              <w:bottom w:w="70" w:type="dxa"/>
              <w:right w:w="80" w:type="dxa"/>
            </w:tcMar>
            <w:vAlign w:val="center"/>
          </w:tcPr>
          <w:p w14:paraId="27D737FA">
            <w:pPr>
              <w:spacing w:after="0" w:line="252" w:lineRule="auto"/>
            </w:pPr>
            <w:r>
              <w:rPr>
                <w:sz w:val="18"/>
              </w:rPr>
              <w:t>Đóng lượt mượn và cập nhật tài sản.</w:t>
            </w:r>
          </w:p>
        </w:tc>
      </w:tr>
      <w:tr w14:paraId="16519983">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03DD1D51">
            <w:pPr>
              <w:spacing w:after="0" w:line="252" w:lineRule="auto"/>
            </w:pPr>
            <w:r>
              <w:rPr>
                <w:sz w:val="18"/>
              </w:rPr>
              <w:t>Chọn “Hư hỏng”</w:t>
            </w:r>
          </w:p>
        </w:tc>
        <w:tc>
          <w:tcPr>
            <w:tcW w:w="2494" w:type="dxa"/>
            <w:tcMar>
              <w:top w:w="70" w:type="dxa"/>
              <w:left w:w="80" w:type="dxa"/>
              <w:bottom w:w="70" w:type="dxa"/>
              <w:right w:w="80" w:type="dxa"/>
            </w:tcMar>
            <w:vAlign w:val="center"/>
          </w:tcPr>
          <w:p w14:paraId="66AF87E9">
            <w:pPr>
              <w:spacing w:after="0" w:line="252" w:lineRule="auto"/>
            </w:pPr>
            <w:r>
              <w:rPr>
                <w:sz w:val="18"/>
              </w:rPr>
              <w:t>Có mô tả</w:t>
            </w:r>
          </w:p>
        </w:tc>
        <w:tc>
          <w:tcPr>
            <w:tcW w:w="4082" w:type="dxa"/>
            <w:tcMar>
              <w:top w:w="70" w:type="dxa"/>
              <w:left w:w="80" w:type="dxa"/>
              <w:bottom w:w="70" w:type="dxa"/>
              <w:right w:w="80" w:type="dxa"/>
            </w:tcMar>
            <w:vAlign w:val="center"/>
          </w:tcPr>
          <w:p w14:paraId="5D7A78C0">
            <w:pPr>
              <w:spacing w:after="0" w:line="252" w:lineRule="auto"/>
            </w:pPr>
            <w:r>
              <w:rPr>
                <w:sz w:val="18"/>
              </w:rPr>
              <w:t>Chuyển tài sản sang Hư hỏng.</w:t>
            </w:r>
          </w:p>
        </w:tc>
      </w:tr>
    </w:tbl>
    <w:p w14:paraId="4F2D4E26">
      <w:pPr>
        <w:spacing w:after="0"/>
      </w:pPr>
    </w:p>
    <w:p w14:paraId="7DBDBA28">
      <w:pPr>
        <w:pStyle w:val="2"/>
        <w:spacing w:before="200" w:after="100"/>
        <w:rPr>
          <w:rFonts w:ascii="Times New Roman" w:hAnsi="Times New Roman" w:eastAsia="Times New Roman"/>
          <w:b w:val="0"/>
          <w:sz w:val="22"/>
          <w:lang w:val="en-US"/>
        </w:rPr>
      </w:pPr>
    </w:p>
    <w:p w14:paraId="03C035EB">
      <w:pPr>
        <w:pStyle w:val="3"/>
        <w:bidi w:val="0"/>
        <w:rPr>
          <w:lang w:val="en-US"/>
        </w:rPr>
      </w:pPr>
      <w:r>
        <w:rPr>
          <w:lang w:val="en-US"/>
        </w:rPr>
        <w:t>3.6. Báo hỏng và sửa chữa</w:t>
      </w:r>
    </w:p>
    <w:p w14:paraId="04EAA01A">
      <w:pPr>
        <w:pStyle w:val="4"/>
        <w:bidi w:val="0"/>
        <w:rPr>
          <w:lang w:val="en-US"/>
        </w:rPr>
      </w:pPr>
      <w:r>
        <w:rPr>
          <w:lang w:val="en-US"/>
        </w:rPr>
        <w:t>3.6.1. Quy trình nghiệp vụ</w:t>
      </w:r>
    </w:p>
    <w:p w14:paraId="0B010BA8">
      <w:pPr>
        <w:pStyle w:val="3"/>
        <w:spacing w:before="160" w:after="100"/>
      </w:pPr>
    </w:p>
    <w:tbl>
      <w:tblPr>
        <w:tblStyle w:val="12"/>
        <w:tblW w:w="0" w:type="auto"/>
        <w:jc w:val="center"/>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Layout w:type="fixed"/>
        <w:tblCellMar>
          <w:top w:w="0" w:type="dxa"/>
          <w:left w:w="108" w:type="dxa"/>
          <w:bottom w:w="0" w:type="dxa"/>
          <w:right w:w="108" w:type="dxa"/>
        </w:tblCellMar>
      </w:tblPr>
      <w:tblGrid>
        <w:gridCol w:w="8845"/>
      </w:tblGrid>
      <w:tr w14:paraId="3D0D55F4">
        <w:tblPrEx>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CellMar>
            <w:top w:w="0" w:type="dxa"/>
            <w:left w:w="108" w:type="dxa"/>
            <w:bottom w:w="0" w:type="dxa"/>
            <w:right w:w="108" w:type="dxa"/>
          </w:tblCellMar>
        </w:tblPrEx>
        <w:trPr>
          <w:cantSplit/>
          <w:jc w:val="center"/>
        </w:trPr>
        <w:tc>
          <w:tcPr>
            <w:tcW w:w="8845" w:type="dxa"/>
            <w:shd w:val="clear" w:color="auto" w:fill="F4F7F8"/>
            <w:tcMar>
              <w:top w:w="120" w:type="dxa"/>
              <w:left w:w="150" w:type="dxa"/>
              <w:bottom w:w="120" w:type="dxa"/>
              <w:right w:w="150" w:type="dxa"/>
            </w:tcMar>
            <w:vAlign w:val="center"/>
          </w:tcPr>
          <w:p w14:paraId="3054DC34">
            <w:pPr>
              <w:jc w:val="center"/>
            </w:pPr>
            <w:r>
              <w:rPr>
                <w:b/>
              </w:rPr>
              <w:t>HÌNH 3 - BPMN QUY TRÌNH BÁO HỎNG VÀ SỬA CHỮA</w:t>
            </w:r>
          </w:p>
          <w:p w14:paraId="0EDCB605">
            <w:pPr>
              <w:jc w:val="center"/>
            </w:pPr>
            <w:r>
              <w:drawing>
                <wp:inline distT="0" distB="0" distL="0" distR="0">
                  <wp:extent cx="5426075" cy="1776730"/>
                  <wp:effectExtent l="0" t="0" r="3175" b="4445"/>
                  <wp:docPr id="149012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27888" name="Picture 1"/>
                          <pic:cNvPicPr>
                            <a:picLocks noChangeAspect="1"/>
                          </pic:cNvPicPr>
                        </pic:nvPicPr>
                        <pic:blipFill>
                          <a:blip r:embed="rId15"/>
                          <a:stretch>
                            <a:fillRect/>
                          </a:stretch>
                        </pic:blipFill>
                        <pic:spPr>
                          <a:xfrm>
                            <a:off x="0" y="0"/>
                            <a:ext cx="5426075" cy="1776730"/>
                          </a:xfrm>
                          <a:prstGeom prst="rect">
                            <a:avLst/>
                          </a:prstGeom>
                        </pic:spPr>
                      </pic:pic>
                    </a:graphicData>
                  </a:graphic>
                </wp:inline>
              </w:drawing>
            </w:r>
          </w:p>
        </w:tc>
      </w:tr>
    </w:tbl>
    <w:p w14:paraId="66243519">
      <w:pPr>
        <w:spacing w:after="0"/>
      </w:pPr>
      <w:r>
        <w:t>Quy trình mô tả việc Nhân viên báo hỏng, người phụ trách xác minh, cập nhật trạng thái Hư hỏng, theo dõi quá trình sửa chữa và ghi nhận kết quả. Đơn vị sửa chữa bên ngoài là bên tham gia nghiệp vụ nhưng không phải người dùng hệ thống.</w:t>
      </w:r>
    </w:p>
    <w:p w14:paraId="3F2ECBE5">
      <w:pPr>
        <w:pStyle w:val="2"/>
        <w:spacing w:before="200" w:after="100"/>
        <w:rPr>
          <w:rFonts w:ascii="Times New Roman" w:hAnsi="Times New Roman" w:eastAsia="Times New Roman"/>
          <w:b w:val="0"/>
          <w:sz w:val="22"/>
          <w:lang w:val="en-US"/>
        </w:rPr>
      </w:pPr>
    </w:p>
    <w:p w14:paraId="5D321D6F">
      <w:pPr>
        <w:pStyle w:val="4"/>
        <w:bidi w:val="0"/>
        <w:rPr>
          <w:lang w:val="en-US"/>
        </w:rPr>
      </w:pPr>
      <w:r>
        <w:rPr>
          <w:lang w:val="en-US"/>
        </w:rPr>
        <w:t>3.6.2. Use Case Diagram</w:t>
      </w:r>
    </w:p>
    <w:p w14:paraId="22B83FD3">
      <w:pPr>
        <w:pStyle w:val="4"/>
        <w:bidi w:val="0"/>
        <w:rPr>
          <w:lang w:val="en-US"/>
        </w:rPr>
      </w:pPr>
      <w:r>
        <w:rPr>
          <w:lang w:val="en-US"/>
        </w:rPr>
        <w:t>3.6.3. Đặc tả UC08 - Báo hỏng và theo dõi sửa chữa</w:t>
      </w:r>
    </w:p>
    <w:p w14:paraId="0EF02C0C">
      <w:pPr>
        <w:pStyle w:val="3"/>
        <w:spacing w:before="160" w:after="100"/>
      </w:pP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54"/>
        <w:gridCol w:w="2268"/>
        <w:gridCol w:w="1927"/>
        <w:gridCol w:w="2495"/>
      </w:tblGrid>
      <w:tr w14:paraId="171D81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3006FAA5">
            <w:pPr>
              <w:spacing w:after="0" w:line="252" w:lineRule="auto"/>
            </w:pPr>
            <w:r>
              <w:rPr>
                <w:sz w:val="21"/>
              </w:rPr>
              <w:t>Mã Use Case</w:t>
            </w:r>
          </w:p>
        </w:tc>
        <w:tc>
          <w:tcPr>
            <w:tcW w:w="2268" w:type="dxa"/>
            <w:tcMar>
              <w:top w:w="70" w:type="dxa"/>
              <w:left w:w="80" w:type="dxa"/>
              <w:bottom w:w="70" w:type="dxa"/>
              <w:right w:w="80" w:type="dxa"/>
            </w:tcMar>
            <w:vAlign w:val="center"/>
          </w:tcPr>
          <w:p w14:paraId="5AF413D6">
            <w:pPr>
              <w:spacing w:after="0" w:line="252" w:lineRule="auto"/>
            </w:pPr>
            <w:r>
              <w:rPr>
                <w:sz w:val="21"/>
              </w:rPr>
              <w:t>UC08</w:t>
            </w:r>
          </w:p>
        </w:tc>
        <w:tc>
          <w:tcPr>
            <w:tcW w:w="1927" w:type="dxa"/>
            <w:shd w:val="clear" w:color="auto" w:fill="CFEFE6"/>
            <w:tcMar>
              <w:top w:w="70" w:type="dxa"/>
              <w:left w:w="80" w:type="dxa"/>
              <w:bottom w:w="70" w:type="dxa"/>
              <w:right w:w="80" w:type="dxa"/>
            </w:tcMar>
            <w:vAlign w:val="center"/>
          </w:tcPr>
          <w:p w14:paraId="62951FF7">
            <w:pPr>
              <w:spacing w:after="0" w:line="252" w:lineRule="auto"/>
            </w:pPr>
            <w:r>
              <w:rPr>
                <w:sz w:val="21"/>
              </w:rPr>
              <w:t>Tên Use Case</w:t>
            </w:r>
          </w:p>
        </w:tc>
        <w:tc>
          <w:tcPr>
            <w:tcW w:w="2494" w:type="dxa"/>
            <w:tcMar>
              <w:top w:w="70" w:type="dxa"/>
              <w:left w:w="80" w:type="dxa"/>
              <w:bottom w:w="70" w:type="dxa"/>
              <w:right w:w="80" w:type="dxa"/>
            </w:tcMar>
            <w:vAlign w:val="center"/>
          </w:tcPr>
          <w:p w14:paraId="1B452D86">
            <w:pPr>
              <w:spacing w:after="0" w:line="252" w:lineRule="auto"/>
            </w:pPr>
            <w:r>
              <w:rPr>
                <w:sz w:val="21"/>
              </w:rPr>
              <w:t>Báo hỏng và theo dõi sửa chữa</w:t>
            </w:r>
          </w:p>
        </w:tc>
      </w:tr>
      <w:tr w14:paraId="6230AC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1B84ABCB">
            <w:pPr>
              <w:spacing w:after="0" w:line="252" w:lineRule="auto"/>
            </w:pPr>
            <w:r>
              <w:rPr>
                <w:sz w:val="21"/>
              </w:rPr>
              <w:t>Tác nhân</w:t>
            </w:r>
          </w:p>
        </w:tc>
        <w:tc>
          <w:tcPr>
            <w:tcW w:w="6690" w:type="dxa"/>
            <w:gridSpan w:val="3"/>
            <w:tcMar>
              <w:top w:w="70" w:type="dxa"/>
              <w:left w:w="80" w:type="dxa"/>
              <w:bottom w:w="70" w:type="dxa"/>
              <w:right w:w="80" w:type="dxa"/>
            </w:tcMar>
            <w:vAlign w:val="center"/>
          </w:tcPr>
          <w:p w14:paraId="0A621445">
            <w:r>
              <w:t>Nhân viên; Quản trị viên; Người quản lý</w:t>
            </w:r>
          </w:p>
        </w:tc>
      </w:tr>
      <w:tr w14:paraId="788FA2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7B598028">
            <w:pPr>
              <w:spacing w:after="0" w:line="252" w:lineRule="auto"/>
            </w:pPr>
            <w:r>
              <w:rPr>
                <w:sz w:val="21"/>
              </w:rPr>
              <w:t>Mô tả</w:t>
            </w:r>
          </w:p>
        </w:tc>
        <w:tc>
          <w:tcPr>
            <w:tcW w:w="6690" w:type="dxa"/>
            <w:gridSpan w:val="3"/>
            <w:tcMar>
              <w:top w:w="70" w:type="dxa"/>
              <w:left w:w="80" w:type="dxa"/>
              <w:bottom w:w="70" w:type="dxa"/>
              <w:right w:w="80" w:type="dxa"/>
            </w:tcMar>
            <w:vAlign w:val="center"/>
          </w:tcPr>
          <w:p w14:paraId="69129D44">
            <w:r>
              <w:t>Nhân viên báo hỏng tài sản đang sử dụng; Quản trị viên hoặc Người quản lý xác minh và cập nhật quá trình sửa chữa.</w:t>
            </w:r>
          </w:p>
        </w:tc>
      </w:tr>
      <w:tr w14:paraId="74779D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450C7772">
            <w:pPr>
              <w:spacing w:after="0" w:line="252" w:lineRule="auto"/>
            </w:pPr>
            <w:r>
              <w:rPr>
                <w:sz w:val="21"/>
              </w:rPr>
              <w:t>Sự kiện kích hoạt</w:t>
            </w:r>
          </w:p>
        </w:tc>
        <w:tc>
          <w:tcPr>
            <w:tcW w:w="6690" w:type="dxa"/>
            <w:gridSpan w:val="3"/>
            <w:tcMar>
              <w:top w:w="70" w:type="dxa"/>
              <w:left w:w="80" w:type="dxa"/>
              <w:bottom w:w="70" w:type="dxa"/>
              <w:right w:w="80" w:type="dxa"/>
            </w:tcMar>
            <w:vAlign w:val="center"/>
          </w:tcPr>
          <w:p w14:paraId="4C8B6C98">
            <w:pPr>
              <w:spacing w:after="0" w:line="252" w:lineRule="auto"/>
            </w:pPr>
            <w:r>
              <w:rPr>
                <w:sz w:val="21"/>
              </w:rPr>
              <w:t>Người dùng phát hiện tài sản có sự cố.</w:t>
            </w:r>
          </w:p>
        </w:tc>
      </w:tr>
      <w:tr w14:paraId="6515E5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3DE92435">
            <w:pPr>
              <w:spacing w:after="0" w:line="252" w:lineRule="auto"/>
            </w:pPr>
            <w:r>
              <w:rPr>
                <w:sz w:val="21"/>
              </w:rPr>
              <w:t>Tiền điều kiện</w:t>
            </w:r>
          </w:p>
        </w:tc>
        <w:tc>
          <w:tcPr>
            <w:tcW w:w="6690" w:type="dxa"/>
            <w:gridSpan w:val="3"/>
            <w:tcMar>
              <w:top w:w="70" w:type="dxa"/>
              <w:left w:w="80" w:type="dxa"/>
              <w:bottom w:w="70" w:type="dxa"/>
              <w:right w:w="80" w:type="dxa"/>
            </w:tcMar>
            <w:vAlign w:val="center"/>
          </w:tcPr>
          <w:p w14:paraId="0846D875">
            <w:pPr>
              <w:spacing w:after="0" w:line="252" w:lineRule="auto"/>
            </w:pPr>
            <w:r>
              <w:rPr>
                <w:sz w:val="21"/>
              </w:rPr>
              <w:t>Tài sản tồn tại; người báo có quyền đối với tài sản.</w:t>
            </w:r>
          </w:p>
        </w:tc>
      </w:tr>
      <w:tr w14:paraId="0E2C24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3E7685E5">
            <w:pPr>
              <w:spacing w:after="0" w:line="252" w:lineRule="auto"/>
            </w:pPr>
            <w:r>
              <w:rPr>
                <w:sz w:val="21"/>
              </w:rPr>
              <w:t>Luồng sự kiện chính</w:t>
            </w:r>
            <w:r>
              <w:rPr>
                <w:sz w:val="21"/>
              </w:rPr>
              <w:br w:type="textWrapping"/>
            </w:r>
            <w:r>
              <w:rPr>
                <w:sz w:val="21"/>
              </w:rPr>
              <w:t>(Thành công)</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02765D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49457B0D">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0453B956">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3211D95E">
                  <w:pPr>
                    <w:spacing w:after="0" w:line="252" w:lineRule="auto"/>
                    <w:jc w:val="center"/>
                  </w:pPr>
                  <w:r>
                    <w:rPr>
                      <w:sz w:val="20"/>
                    </w:rPr>
                    <w:t>Hành động</w:t>
                  </w:r>
                </w:p>
              </w:tc>
            </w:tr>
            <w:tr w14:paraId="33CF8D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4489C21D">
                  <w:pPr>
                    <w:spacing w:after="0" w:line="252" w:lineRule="auto"/>
                    <w:jc w:val="center"/>
                  </w:pPr>
                  <w:r>
                    <w:rPr>
                      <w:sz w:val="20"/>
                    </w:rPr>
                    <w:t>1</w:t>
                  </w:r>
                </w:p>
              </w:tc>
              <w:tc>
                <w:tcPr>
                  <w:tcW w:w="1701" w:type="dxa"/>
                  <w:tcMar>
                    <w:top w:w="70" w:type="dxa"/>
                    <w:left w:w="80" w:type="dxa"/>
                    <w:bottom w:w="70" w:type="dxa"/>
                    <w:right w:w="80" w:type="dxa"/>
                  </w:tcMar>
                  <w:vAlign w:val="center"/>
                </w:tcPr>
                <w:p w14:paraId="2BF61682">
                  <w:pPr>
                    <w:spacing w:after="0" w:line="252" w:lineRule="auto"/>
                    <w:jc w:val="center"/>
                  </w:pPr>
                  <w:r>
                    <w:rPr>
                      <w:sz w:val="20"/>
                    </w:rPr>
                    <w:t>Nhân viên</w:t>
                  </w:r>
                </w:p>
              </w:tc>
              <w:tc>
                <w:tcPr>
                  <w:tcW w:w="4082" w:type="dxa"/>
                  <w:tcMar>
                    <w:top w:w="70" w:type="dxa"/>
                    <w:left w:w="80" w:type="dxa"/>
                    <w:bottom w:w="70" w:type="dxa"/>
                    <w:right w:w="80" w:type="dxa"/>
                  </w:tcMar>
                  <w:vAlign w:val="center"/>
                </w:tcPr>
                <w:p w14:paraId="6388EBE0">
                  <w:pPr>
                    <w:spacing w:after="0" w:line="252" w:lineRule="auto"/>
                  </w:pPr>
                  <w:r>
                    <w:rPr>
                      <w:sz w:val="20"/>
                    </w:rPr>
                    <w:t>Chọn tài sản và nhập mô tả sự cố.</w:t>
                  </w:r>
                </w:p>
              </w:tc>
            </w:tr>
            <w:tr w14:paraId="490C17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27BC9E56">
                  <w:pPr>
                    <w:spacing w:after="0" w:line="252" w:lineRule="auto"/>
                    <w:jc w:val="center"/>
                  </w:pPr>
                  <w:r>
                    <w:rPr>
                      <w:sz w:val="20"/>
                    </w:rPr>
                    <w:t>2</w:t>
                  </w:r>
                </w:p>
              </w:tc>
              <w:tc>
                <w:tcPr>
                  <w:tcW w:w="1701" w:type="dxa"/>
                  <w:tcMar>
                    <w:top w:w="70" w:type="dxa"/>
                    <w:left w:w="80" w:type="dxa"/>
                    <w:bottom w:w="70" w:type="dxa"/>
                    <w:right w:w="80" w:type="dxa"/>
                  </w:tcMar>
                  <w:vAlign w:val="center"/>
                </w:tcPr>
                <w:p w14:paraId="40E081F6">
                  <w:pPr>
                    <w:spacing w:after="0" w:line="252" w:lineRule="auto"/>
                    <w:jc w:val="center"/>
                  </w:pPr>
                  <w:r>
                    <w:rPr>
                      <w:sz w:val="20"/>
                    </w:rPr>
                    <w:t>Nhân viên</w:t>
                  </w:r>
                </w:p>
              </w:tc>
              <w:tc>
                <w:tcPr>
                  <w:tcW w:w="4082" w:type="dxa"/>
                  <w:tcMar>
                    <w:top w:w="70" w:type="dxa"/>
                    <w:left w:w="80" w:type="dxa"/>
                    <w:bottom w:w="70" w:type="dxa"/>
                    <w:right w:w="80" w:type="dxa"/>
                  </w:tcMar>
                  <w:vAlign w:val="center"/>
                </w:tcPr>
                <w:p w14:paraId="2FB205B2">
                  <w:pPr>
                    <w:spacing w:after="0" w:line="252" w:lineRule="auto"/>
                  </w:pPr>
                  <w:r>
                    <w:rPr>
                      <w:sz w:val="20"/>
                    </w:rPr>
                    <w:t>Gửi báo hỏng.</w:t>
                  </w:r>
                </w:p>
              </w:tc>
            </w:tr>
            <w:tr w14:paraId="07AE69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1DB7FC37">
                  <w:pPr>
                    <w:spacing w:after="0" w:line="252" w:lineRule="auto"/>
                    <w:jc w:val="center"/>
                  </w:pPr>
                  <w:r>
                    <w:rPr>
                      <w:sz w:val="20"/>
                    </w:rPr>
                    <w:t>3</w:t>
                  </w:r>
                </w:p>
              </w:tc>
              <w:tc>
                <w:tcPr>
                  <w:tcW w:w="1701" w:type="dxa"/>
                  <w:tcMar>
                    <w:top w:w="70" w:type="dxa"/>
                    <w:left w:w="80" w:type="dxa"/>
                    <w:bottom w:w="70" w:type="dxa"/>
                    <w:right w:w="80" w:type="dxa"/>
                  </w:tcMar>
                  <w:vAlign w:val="center"/>
                </w:tcPr>
                <w:p w14:paraId="0992105D">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7E0A78B0">
                  <w:pPr>
                    <w:spacing w:after="0" w:line="252" w:lineRule="auto"/>
                  </w:pPr>
                  <w:r>
                    <w:rPr>
                      <w:sz w:val="20"/>
                    </w:rPr>
                    <w:t>Lưu báo hỏng và thông báo cho Quản trị viên.</w:t>
                  </w:r>
                </w:p>
              </w:tc>
            </w:tr>
            <w:tr w14:paraId="19D584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1552CBE4">
                  <w:pPr>
                    <w:spacing w:after="0" w:line="252" w:lineRule="auto"/>
                    <w:jc w:val="center"/>
                  </w:pPr>
                  <w:r>
                    <w:rPr>
                      <w:sz w:val="20"/>
                    </w:rPr>
                    <w:t>4</w:t>
                  </w:r>
                </w:p>
              </w:tc>
              <w:tc>
                <w:tcPr>
                  <w:tcW w:w="1701" w:type="dxa"/>
                  <w:tcMar>
                    <w:top w:w="70" w:type="dxa"/>
                    <w:left w:w="80" w:type="dxa"/>
                    <w:bottom w:w="70" w:type="dxa"/>
                    <w:right w:w="80" w:type="dxa"/>
                  </w:tcMar>
                  <w:vAlign w:val="center"/>
                </w:tcPr>
                <w:p w14:paraId="0F2FF9BC">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157BFCE1">
                  <w:pPr>
                    <w:spacing w:after="0" w:line="252" w:lineRule="auto"/>
                  </w:pPr>
                  <w:r>
                    <w:rPr>
                      <w:sz w:val="20"/>
                    </w:rPr>
                    <w:t>Xác minh tình trạng và tạo thông tin sửa chữa.</w:t>
                  </w:r>
                </w:p>
              </w:tc>
            </w:tr>
            <w:tr w14:paraId="4C4385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3F8BE4CB">
                  <w:pPr>
                    <w:spacing w:after="0" w:line="252" w:lineRule="auto"/>
                    <w:jc w:val="center"/>
                  </w:pPr>
                  <w:r>
                    <w:rPr>
                      <w:sz w:val="20"/>
                    </w:rPr>
                    <w:t>5</w:t>
                  </w:r>
                </w:p>
              </w:tc>
              <w:tc>
                <w:tcPr>
                  <w:tcW w:w="1701" w:type="dxa"/>
                  <w:tcMar>
                    <w:top w:w="70" w:type="dxa"/>
                    <w:left w:w="80" w:type="dxa"/>
                    <w:bottom w:w="70" w:type="dxa"/>
                    <w:right w:w="80" w:type="dxa"/>
                  </w:tcMar>
                  <w:vAlign w:val="center"/>
                </w:tcPr>
                <w:p w14:paraId="57B06C00">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5EC15EB7">
                  <w:pPr>
                    <w:spacing w:after="0" w:line="252" w:lineRule="auto"/>
                  </w:pPr>
                  <w:r>
                    <w:rPr>
                      <w:sz w:val="20"/>
                    </w:rPr>
                    <w:t>Cập nhật đơn vị sửa chữa, thời gian, ghi chú và kết quả.</w:t>
                  </w:r>
                </w:p>
              </w:tc>
            </w:tr>
            <w:tr w14:paraId="498D2F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43659B06">
                  <w:pPr>
                    <w:spacing w:after="0" w:line="252" w:lineRule="auto"/>
                    <w:jc w:val="center"/>
                  </w:pPr>
                  <w:r>
                    <w:rPr>
                      <w:sz w:val="20"/>
                    </w:rPr>
                    <w:t>6</w:t>
                  </w:r>
                </w:p>
              </w:tc>
              <w:tc>
                <w:tcPr>
                  <w:tcW w:w="1701" w:type="dxa"/>
                  <w:tcMar>
                    <w:top w:w="70" w:type="dxa"/>
                    <w:left w:w="80" w:type="dxa"/>
                    <w:bottom w:w="70" w:type="dxa"/>
                    <w:right w:w="80" w:type="dxa"/>
                  </w:tcMar>
                  <w:vAlign w:val="center"/>
                </w:tcPr>
                <w:p w14:paraId="6012AC6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7D96DEDB">
                  <w:pPr>
                    <w:spacing w:after="0" w:line="252" w:lineRule="auto"/>
                  </w:pPr>
                  <w:r>
                    <w:rPr>
                      <w:sz w:val="20"/>
                    </w:rPr>
                    <w:t>Cập nhật trạng thái tài sản theo kết quả và ghi lịch sử.</w:t>
                  </w:r>
                </w:p>
              </w:tc>
            </w:tr>
          </w:tbl>
          <w:p w14:paraId="7B843B97">
            <w:pPr>
              <w:spacing w:after="0" w:line="252" w:lineRule="auto"/>
            </w:pPr>
          </w:p>
        </w:tc>
      </w:tr>
      <w:tr w14:paraId="1C93DD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14E55C7C">
            <w:pPr>
              <w:spacing w:after="0" w:line="252" w:lineRule="auto"/>
            </w:pPr>
            <w:r>
              <w:rPr>
                <w:sz w:val="21"/>
              </w:rPr>
              <w:t>Luồng sự kiện thay thế</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59657F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0FF46B99">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65FED4BE">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4F07724E">
                  <w:pPr>
                    <w:spacing w:after="0" w:line="252" w:lineRule="auto"/>
                    <w:jc w:val="center"/>
                  </w:pPr>
                  <w:r>
                    <w:rPr>
                      <w:sz w:val="20"/>
                    </w:rPr>
                    <w:t>Hành động</w:t>
                  </w:r>
                </w:p>
              </w:tc>
            </w:tr>
            <w:tr w14:paraId="042256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641E178C">
                  <w:pPr>
                    <w:spacing w:after="0" w:line="252" w:lineRule="auto"/>
                    <w:jc w:val="center"/>
                  </w:pPr>
                  <w:r>
                    <w:rPr>
                      <w:sz w:val="20"/>
                    </w:rPr>
                    <w:t>4a</w:t>
                  </w:r>
                </w:p>
              </w:tc>
              <w:tc>
                <w:tcPr>
                  <w:tcW w:w="1701" w:type="dxa"/>
                  <w:tcMar>
                    <w:top w:w="70" w:type="dxa"/>
                    <w:left w:w="80" w:type="dxa"/>
                    <w:bottom w:w="70" w:type="dxa"/>
                    <w:right w:w="80" w:type="dxa"/>
                  </w:tcMar>
                  <w:vAlign w:val="center"/>
                </w:tcPr>
                <w:p w14:paraId="2289AA6A">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3257520C">
                  <w:pPr>
                    <w:spacing w:after="0" w:line="252" w:lineRule="auto"/>
                  </w:pPr>
                  <w:r>
                    <w:rPr>
                      <w:sz w:val="20"/>
                    </w:rPr>
                    <w:t>Từ chối báo hỏng không hợp lệ và ghi lý do.</w:t>
                  </w:r>
                </w:p>
              </w:tc>
            </w:tr>
            <w:tr w14:paraId="178853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061E20AF">
                  <w:pPr>
                    <w:spacing w:after="0" w:line="252" w:lineRule="auto"/>
                    <w:jc w:val="center"/>
                  </w:pPr>
                  <w:r>
                    <w:rPr>
                      <w:sz w:val="20"/>
                    </w:rPr>
                    <w:t>5a</w:t>
                  </w:r>
                </w:p>
              </w:tc>
              <w:tc>
                <w:tcPr>
                  <w:tcW w:w="1701" w:type="dxa"/>
                  <w:tcMar>
                    <w:top w:w="70" w:type="dxa"/>
                    <w:left w:w="80" w:type="dxa"/>
                    <w:bottom w:w="70" w:type="dxa"/>
                    <w:right w:w="80" w:type="dxa"/>
                  </w:tcMar>
                  <w:vAlign w:val="center"/>
                </w:tcPr>
                <w:p w14:paraId="5700532A">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21D3F38B">
                  <w:pPr>
                    <w:spacing w:after="0" w:line="252" w:lineRule="auto"/>
                  </w:pPr>
                  <w:r>
                    <w:rPr>
                      <w:sz w:val="20"/>
                    </w:rPr>
                    <w:t>Đưa tài sản sang Đang sửa chữa khi đã chuyển đi sửa.</w:t>
                  </w:r>
                </w:p>
              </w:tc>
            </w:tr>
            <w:tr w14:paraId="32879E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38533A81">
                  <w:pPr>
                    <w:spacing w:after="0" w:line="252" w:lineRule="auto"/>
                    <w:jc w:val="center"/>
                  </w:pPr>
                  <w:r>
                    <w:rPr>
                      <w:sz w:val="20"/>
                    </w:rPr>
                    <w:t>6a</w:t>
                  </w:r>
                </w:p>
              </w:tc>
              <w:tc>
                <w:tcPr>
                  <w:tcW w:w="1701" w:type="dxa"/>
                  <w:tcMar>
                    <w:top w:w="70" w:type="dxa"/>
                    <w:left w:w="80" w:type="dxa"/>
                    <w:bottom w:w="70" w:type="dxa"/>
                    <w:right w:w="80" w:type="dxa"/>
                  </w:tcMar>
                  <w:vAlign w:val="center"/>
                </w:tcPr>
                <w:p w14:paraId="320B3F2A">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1A8C6C1B">
                  <w:pPr>
                    <w:spacing w:after="0" w:line="252" w:lineRule="auto"/>
                  </w:pPr>
                  <w:r>
                    <w:rPr>
                      <w:sz w:val="20"/>
                    </w:rPr>
                    <w:t>Chuyển tài sản về Khả dụng khi sửa thành công hoặc Ngừng sử dụng khi không tiếp tục dùng.</w:t>
                  </w:r>
                </w:p>
              </w:tc>
            </w:tr>
          </w:tbl>
          <w:p w14:paraId="553AC6C4">
            <w:pPr>
              <w:spacing w:after="0" w:line="252" w:lineRule="auto"/>
            </w:pPr>
          </w:p>
        </w:tc>
      </w:tr>
      <w:tr w14:paraId="307264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402D8F63">
            <w:pPr>
              <w:spacing w:after="0" w:line="252" w:lineRule="auto"/>
            </w:pPr>
            <w:r>
              <w:rPr>
                <w:sz w:val="21"/>
              </w:rPr>
              <w:t>Hậu điều kiện</w:t>
            </w:r>
          </w:p>
        </w:tc>
        <w:tc>
          <w:tcPr>
            <w:tcW w:w="6690" w:type="dxa"/>
            <w:gridSpan w:val="3"/>
            <w:tcMar>
              <w:top w:w="70" w:type="dxa"/>
              <w:left w:w="80" w:type="dxa"/>
              <w:bottom w:w="70" w:type="dxa"/>
              <w:right w:w="80" w:type="dxa"/>
            </w:tcMar>
            <w:vAlign w:val="center"/>
          </w:tcPr>
          <w:p w14:paraId="6286FDD8">
            <w:pPr>
              <w:spacing w:after="0" w:line="252" w:lineRule="auto"/>
            </w:pPr>
            <w:r>
              <w:rPr>
                <w:sz w:val="21"/>
              </w:rPr>
              <w:t>Báo hỏng và thông tin sửa chữa được lưu; trạng thái tài sản phù hợp với kết quả xử lý.</w:t>
            </w:r>
          </w:p>
        </w:tc>
      </w:tr>
      <w:tr w14:paraId="6947ED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563E4560">
            <w:pPr>
              <w:spacing w:after="0" w:line="252" w:lineRule="auto"/>
            </w:pPr>
            <w:r>
              <w:rPr>
                <w:sz w:val="21"/>
              </w:rPr>
              <w:t>Quy tắc nghiệp vụ</w:t>
            </w:r>
          </w:p>
        </w:tc>
        <w:tc>
          <w:tcPr>
            <w:tcW w:w="6690" w:type="dxa"/>
            <w:gridSpan w:val="3"/>
            <w:tcMar>
              <w:top w:w="70" w:type="dxa"/>
              <w:left w:w="80" w:type="dxa"/>
              <w:bottom w:w="70" w:type="dxa"/>
              <w:right w:w="80" w:type="dxa"/>
            </w:tcMar>
            <w:vAlign w:val="center"/>
          </w:tcPr>
          <w:p w14:paraId="483C1CB6">
            <w:pPr>
              <w:spacing w:after="0" w:line="252" w:lineRule="auto"/>
            </w:pPr>
            <w:r>
              <w:rPr>
                <w:sz w:val="21"/>
              </w:rPr>
              <w:t>BR-UC08-001, BR-UC08-002, BR-UC08-003, BR-UC08-004</w:t>
            </w:r>
          </w:p>
        </w:tc>
      </w:tr>
    </w:tbl>
    <w:p w14:paraId="11BEA6E0">
      <w:pPr>
        <w:spacing w:after="0"/>
      </w:pPr>
    </w:p>
    <w:p w14:paraId="46D7D4DB">
      <w:pPr>
        <w:pStyle w:val="4"/>
        <w:spacing w:before="160" w:after="100"/>
        <w:rPr>
          <w:rFonts w:hint="default"/>
          <w:lang w:val="en-US"/>
        </w:rPr>
      </w:pPr>
      <w:r>
        <w:rPr>
          <w:rFonts w:ascii="Times New Roman" w:hAnsi="Times New Roman" w:eastAsia="Times New Roman"/>
          <w:b w:val="0"/>
          <w:sz w:val="22"/>
          <w:lang w:val="en-US"/>
        </w:rPr>
        <w:t>3.6.4. Yêu cầu chức năng</w:t>
      </w:r>
    </w:p>
    <w:tbl>
      <w:tblPr>
        <w:tblStyle w:val="12"/>
        <w:tblW w:w="0" w:type="auto"/>
        <w:jc w:val="center"/>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Layout w:type="fixed"/>
        <w:tblCellMar>
          <w:top w:w="0" w:type="dxa"/>
          <w:left w:w="108" w:type="dxa"/>
          <w:bottom w:w="0" w:type="dxa"/>
          <w:right w:w="108" w:type="dxa"/>
        </w:tblCellMar>
      </w:tblPr>
      <w:tblGrid>
        <w:gridCol w:w="8845"/>
      </w:tblGrid>
      <w:tr w14:paraId="178EBA4E">
        <w:tblPrEx>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CellMar>
            <w:top w:w="0" w:type="dxa"/>
            <w:left w:w="108" w:type="dxa"/>
            <w:bottom w:w="0" w:type="dxa"/>
            <w:right w:w="108" w:type="dxa"/>
          </w:tblCellMar>
        </w:tblPrEx>
        <w:trPr>
          <w:jc w:val="center"/>
        </w:trPr>
        <w:tc>
          <w:tcPr>
            <w:tcW w:w="8845" w:type="dxa"/>
            <w:shd w:val="clear" w:color="auto" w:fill="EEF5FA"/>
          </w:tcPr>
          <w:p w14:paraId="29A59DE9">
            <w:r>
              <w:t>Yêu cầu chức năng</w:t>
            </w:r>
            <w:r>
              <w:br w:type="textWrapping"/>
            </w:r>
            <w:r>
              <w:t>Cho phép Nhân viên báo hỏng tài sản đang sử dụng.</w:t>
            </w:r>
            <w:r>
              <w:br w:type="textWrapping"/>
            </w:r>
            <w:r>
              <w:t>Cho phép Quản trị viên hoặc Người quản lý xác minh và tạo thông tin sửa chữa.</w:t>
            </w:r>
            <w:r>
              <w:br w:type="textWrapping"/>
            </w:r>
            <w:r>
              <w:t>Theo dõi thời gian, đơn vị sửa chữa, chi phí tham khảo, ghi chú và kết quả.</w:t>
            </w:r>
            <w:r>
              <w:br w:type="textWrapping"/>
            </w:r>
            <w:r>
              <w:t>Cập nhật tài sản về Khả dụng, Hư hỏng, Đang sửa chữa hoặc Ngừng sử dụng.</w:t>
            </w:r>
          </w:p>
        </w:tc>
      </w:tr>
    </w:tbl>
    <w:p w14:paraId="0BAD34A0">
      <w:pPr>
        <w:spacing w:after="0"/>
      </w:pPr>
    </w:p>
    <w:p w14:paraId="48628AAC">
      <w:pPr>
        <w:pStyle w:val="4"/>
        <w:spacing w:before="160" w:after="100"/>
        <w:rPr>
          <w:rFonts w:hint="default"/>
          <w:lang w:val="en-US"/>
        </w:rPr>
      </w:pPr>
      <w:r>
        <w:rPr>
          <w:rFonts w:ascii="Times New Roman" w:hAnsi="Times New Roman" w:eastAsia="Times New Roman"/>
          <w:b w:val="0"/>
          <w:sz w:val="22"/>
          <w:lang w:val="en-US"/>
        </w:rPr>
        <w:t>3.6.5. Quy tắc nghiệp vụ</w:t>
      </w:r>
    </w:p>
    <w:p w14:paraId="7C4293D5">
      <w:pPr>
        <w:spacing w:after="40"/>
        <w:ind w:left="227"/>
      </w:pPr>
      <w:r>
        <w:rPr>
          <w:b/>
          <w:color w:val="244A64"/>
          <w:sz w:val="21"/>
        </w:rPr>
        <w:t xml:space="preserve">BR-UC08-001: </w:t>
      </w:r>
      <w:r>
        <w:rPr>
          <w:sz w:val="21"/>
        </w:rPr>
        <w:t>Nhân viên chỉ báo hỏng tài sản mình đang sử dụng.</w:t>
      </w:r>
    </w:p>
    <w:p w14:paraId="0CDAC8F2">
      <w:pPr>
        <w:spacing w:after="40"/>
        <w:ind w:left="227"/>
      </w:pPr>
      <w:r>
        <w:t>BR-UC08-002: Tài sản chỉ chuyển sang Đang sửa chữa sau khi Quản trị viên hoặc Người quản lý xác nhận việc sửa chữa.</w:t>
      </w:r>
    </w:p>
    <w:p w14:paraId="48AE6462">
      <w:pPr>
        <w:spacing w:after="40"/>
        <w:ind w:left="227"/>
      </w:pPr>
      <w:r>
        <w:rPr>
          <w:b/>
          <w:color w:val="244A64"/>
          <w:sz w:val="21"/>
        </w:rPr>
        <w:t xml:space="preserve">BR-UC08-003: </w:t>
      </w:r>
      <w:r>
        <w:rPr>
          <w:sz w:val="21"/>
        </w:rPr>
        <w:t>Hoàn tất sửa chữa phải có kết quả xử lý.</w:t>
      </w:r>
    </w:p>
    <w:p w14:paraId="5485E8E3">
      <w:pPr>
        <w:spacing w:after="40"/>
        <w:ind w:left="227"/>
      </w:pPr>
      <w:r>
        <w:t>BR-UC08-004: Đơn vị sửa chữa bên ngoài không phải người dùng hệ thống; dữ liệu do Quản trị viên hoặc Người quản lý cập nhật.</w:t>
      </w:r>
    </w:p>
    <w:p w14:paraId="65BB96F2">
      <w:pPr>
        <w:pStyle w:val="4"/>
        <w:spacing w:before="160" w:after="100"/>
        <w:rPr>
          <w:rFonts w:hint="default"/>
          <w:lang w:val="en-US"/>
        </w:rPr>
      </w:pPr>
      <w:r>
        <w:rPr>
          <w:rFonts w:ascii="Times New Roman" w:hAnsi="Times New Roman" w:eastAsia="Times New Roman"/>
          <w:b w:val="0"/>
          <w:sz w:val="22"/>
          <w:lang w:val="en-US"/>
        </w:rPr>
        <w:t>3.6.6. Dữ liệu liên quan</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835"/>
        <w:gridCol w:w="6010"/>
      </w:tblGrid>
      <w:tr w14:paraId="6D4F0598">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835" w:type="dxa"/>
            <w:shd w:val="clear" w:color="auto" w:fill="D9EAF7"/>
            <w:tcMar>
              <w:top w:w="70" w:type="dxa"/>
              <w:left w:w="80" w:type="dxa"/>
              <w:bottom w:w="70" w:type="dxa"/>
              <w:right w:w="80" w:type="dxa"/>
            </w:tcMar>
            <w:vAlign w:val="center"/>
          </w:tcPr>
          <w:p w14:paraId="7AA90B16">
            <w:pPr>
              <w:spacing w:after="0" w:line="252" w:lineRule="auto"/>
              <w:jc w:val="center"/>
            </w:pPr>
            <w:r>
              <w:rPr>
                <w:sz w:val="19"/>
              </w:rPr>
              <w:t>Bảng/Thực thể</w:t>
            </w:r>
          </w:p>
        </w:tc>
        <w:tc>
          <w:tcPr>
            <w:tcW w:w="6010" w:type="dxa"/>
            <w:shd w:val="clear" w:color="auto" w:fill="D9EAF7"/>
            <w:tcMar>
              <w:top w:w="70" w:type="dxa"/>
              <w:left w:w="80" w:type="dxa"/>
              <w:bottom w:w="70" w:type="dxa"/>
              <w:right w:w="80" w:type="dxa"/>
            </w:tcMar>
            <w:vAlign w:val="center"/>
          </w:tcPr>
          <w:p w14:paraId="0C6AED3B">
            <w:pPr>
              <w:spacing w:after="0" w:line="252" w:lineRule="auto"/>
              <w:jc w:val="center"/>
            </w:pPr>
            <w:r>
              <w:rPr>
                <w:sz w:val="19"/>
              </w:rPr>
              <w:t>Mối quan hệ và mục đích</w:t>
            </w:r>
          </w:p>
        </w:tc>
      </w:tr>
      <w:tr w14:paraId="425475FD">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68E6038B">
            <w:pPr>
              <w:spacing w:after="0" w:line="252" w:lineRule="auto"/>
            </w:pPr>
            <w:r>
              <w:rPr>
                <w:sz w:val="19"/>
              </w:rPr>
              <w:t>DamageReport</w:t>
            </w:r>
          </w:p>
        </w:tc>
        <w:tc>
          <w:tcPr>
            <w:tcW w:w="6010" w:type="dxa"/>
            <w:tcMar>
              <w:top w:w="70" w:type="dxa"/>
              <w:left w:w="80" w:type="dxa"/>
              <w:bottom w:w="70" w:type="dxa"/>
              <w:right w:w="80" w:type="dxa"/>
            </w:tcMar>
            <w:vAlign w:val="center"/>
          </w:tcPr>
          <w:p w14:paraId="29755123">
            <w:pPr>
              <w:spacing w:after="0" w:line="252" w:lineRule="auto"/>
            </w:pPr>
            <w:r>
              <w:rPr>
                <w:sz w:val="19"/>
              </w:rPr>
              <w:t>Lưu báo hỏng và người báo.</w:t>
            </w:r>
          </w:p>
        </w:tc>
      </w:tr>
      <w:tr w14:paraId="2391AF58">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29AED7E0">
            <w:pPr>
              <w:spacing w:after="0" w:line="252" w:lineRule="auto"/>
            </w:pPr>
            <w:r>
              <w:rPr>
                <w:sz w:val="19"/>
              </w:rPr>
              <w:t>RepairRecord</w:t>
            </w:r>
          </w:p>
        </w:tc>
        <w:tc>
          <w:tcPr>
            <w:tcW w:w="6010" w:type="dxa"/>
            <w:tcMar>
              <w:top w:w="70" w:type="dxa"/>
              <w:left w:w="80" w:type="dxa"/>
              <w:bottom w:w="70" w:type="dxa"/>
              <w:right w:w="80" w:type="dxa"/>
            </w:tcMar>
            <w:vAlign w:val="center"/>
          </w:tcPr>
          <w:p w14:paraId="068D283F">
            <w:pPr>
              <w:spacing w:after="0" w:line="252" w:lineRule="auto"/>
            </w:pPr>
            <w:r>
              <w:rPr>
                <w:sz w:val="19"/>
              </w:rPr>
              <w:t>Lưu quá trình và kết quả sửa chữa.</w:t>
            </w:r>
          </w:p>
        </w:tc>
      </w:tr>
      <w:tr w14:paraId="51CE0E24">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4954E5AD">
            <w:pPr>
              <w:spacing w:after="0" w:line="252" w:lineRule="auto"/>
            </w:pPr>
            <w:r>
              <w:rPr>
                <w:sz w:val="19"/>
              </w:rPr>
              <w:t>Asset</w:t>
            </w:r>
          </w:p>
        </w:tc>
        <w:tc>
          <w:tcPr>
            <w:tcW w:w="6010" w:type="dxa"/>
            <w:tcMar>
              <w:top w:w="70" w:type="dxa"/>
              <w:left w:w="80" w:type="dxa"/>
              <w:bottom w:w="70" w:type="dxa"/>
              <w:right w:w="80" w:type="dxa"/>
            </w:tcMar>
            <w:vAlign w:val="center"/>
          </w:tcPr>
          <w:p w14:paraId="5C3B38C1">
            <w:pPr>
              <w:spacing w:after="0" w:line="252" w:lineRule="auto"/>
            </w:pPr>
            <w:r>
              <w:rPr>
                <w:sz w:val="19"/>
              </w:rPr>
              <w:t>Một tài sản có thể có nhiều lần báo hỏng/sửa chữa.</w:t>
            </w:r>
          </w:p>
        </w:tc>
      </w:tr>
      <w:tr w14:paraId="40B1EC65">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20CBBCAD">
            <w:pPr>
              <w:spacing w:after="0" w:line="252" w:lineRule="auto"/>
            </w:pPr>
            <w:r>
              <w:rPr>
                <w:sz w:val="19"/>
              </w:rPr>
              <w:t>User</w:t>
            </w:r>
          </w:p>
        </w:tc>
        <w:tc>
          <w:tcPr>
            <w:tcW w:w="6010" w:type="dxa"/>
            <w:tcMar>
              <w:top w:w="70" w:type="dxa"/>
              <w:left w:w="80" w:type="dxa"/>
              <w:bottom w:w="70" w:type="dxa"/>
              <w:right w:w="80" w:type="dxa"/>
            </w:tcMar>
            <w:vAlign w:val="center"/>
          </w:tcPr>
          <w:p w14:paraId="2A53E184">
            <w:r>
              <w:t>Người báo và người phụ trách cập nhật.</w:t>
            </w:r>
          </w:p>
        </w:tc>
      </w:tr>
    </w:tbl>
    <w:p w14:paraId="29EB05C8">
      <w:pPr>
        <w:spacing w:after="0"/>
      </w:pPr>
    </w:p>
    <w:p w14:paraId="37A22541">
      <w:pPr>
        <w:pStyle w:val="2"/>
        <w:spacing w:before="200" w:after="100"/>
        <w:rPr>
          <w:rFonts w:ascii="Times New Roman" w:hAnsi="Times New Roman" w:eastAsia="Times New Roman"/>
          <w:b w:val="0"/>
          <w:sz w:val="22"/>
          <w:lang w:val="en-US"/>
        </w:rPr>
      </w:pPr>
    </w:p>
    <w:p w14:paraId="1E4ACFF9">
      <w:pPr>
        <w:pStyle w:val="4"/>
        <w:bidi w:val="0"/>
        <w:rPr>
          <w:lang w:val="en-US"/>
        </w:rPr>
      </w:pPr>
      <w:r>
        <w:rPr>
          <w:lang w:val="en-US"/>
        </w:rPr>
        <w:t>3.6.7. Mockup</w:t>
      </w:r>
    </w:p>
    <w:p w14:paraId="34A161E8">
      <w:pPr>
        <w:pStyle w:val="3"/>
        <w:spacing w:before="160" w:after="100"/>
      </w:pPr>
    </w:p>
    <w:tbl>
      <w:tblPr>
        <w:tblStyle w:val="12"/>
        <w:tblW w:w="0" w:type="auto"/>
        <w:jc w:val="center"/>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Layout w:type="fixed"/>
        <w:tblCellMar>
          <w:top w:w="0" w:type="dxa"/>
          <w:left w:w="108" w:type="dxa"/>
          <w:bottom w:w="0" w:type="dxa"/>
          <w:right w:w="108" w:type="dxa"/>
        </w:tblCellMar>
      </w:tblPr>
      <w:tblGrid>
        <w:gridCol w:w="8845"/>
      </w:tblGrid>
      <w:tr w14:paraId="1574FB27">
        <w:tblPrEx>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CellMar>
            <w:top w:w="0" w:type="dxa"/>
            <w:left w:w="108" w:type="dxa"/>
            <w:bottom w:w="0" w:type="dxa"/>
            <w:right w:w="108" w:type="dxa"/>
          </w:tblCellMar>
        </w:tblPrEx>
        <w:trPr>
          <w:cantSplit/>
          <w:jc w:val="center"/>
        </w:trPr>
        <w:tc>
          <w:tcPr>
            <w:tcW w:w="8845" w:type="dxa"/>
            <w:shd w:val="clear" w:color="auto" w:fill="F4F7F8"/>
            <w:tcMar>
              <w:top w:w="120" w:type="dxa"/>
              <w:left w:w="120" w:type="dxa"/>
              <w:bottom w:w="120" w:type="dxa"/>
              <w:right w:w="120" w:type="dxa"/>
            </w:tcMar>
          </w:tcPr>
          <w:p w14:paraId="67724771">
            <w:pPr>
              <w:jc w:val="center"/>
            </w:pPr>
            <w:r>
              <w:rPr>
                <w:b/>
                <w:color w:val="244A64"/>
              </w:rPr>
              <w:t>MOCKUP - BÁO HỎNG VÀ THEO DÕI SỬA CHỮA</w:t>
            </w:r>
          </w:p>
          <w:p w14:paraId="7CC8F96D">
            <w:pPr>
              <w:jc w:val="center"/>
            </w:pPr>
            <w:r>
              <w:rPr>
                <w:i/>
                <w:color w:val="555555"/>
                <w:sz w:val="20"/>
              </w:rPr>
              <w:t>Chèn hình/mockup đã được duyệt tại đây. Mockup là minh họa yêu cầu, không mặc định là thiết kế cuối cùng tuyệt đối.</w:t>
            </w:r>
          </w:p>
          <w:p w14:paraId="232BBD13">
            <w:pPr>
              <w:spacing w:after="0"/>
            </w:pPr>
            <w:r>
              <w:t xml:space="preserve"> </w:t>
            </w:r>
          </w:p>
          <w:p w14:paraId="5B7EFB88">
            <w:pPr>
              <w:spacing w:after="0"/>
            </w:pPr>
            <w:r>
              <w:t xml:space="preserve"> </w:t>
            </w:r>
          </w:p>
          <w:p w14:paraId="40EE8540">
            <w:pPr>
              <w:spacing w:after="0"/>
            </w:pPr>
            <w:r>
              <w:t xml:space="preserve"> </w:t>
            </w:r>
          </w:p>
        </w:tc>
      </w:tr>
    </w:tbl>
    <w:p w14:paraId="446F30DC">
      <w:pPr>
        <w:spacing w:after="0"/>
      </w:pPr>
    </w:p>
    <w:p w14:paraId="380EE626">
      <w:pPr>
        <w:pStyle w:val="4"/>
        <w:spacing w:before="160" w:after="100"/>
      </w:pPr>
      <w:r>
        <w:rPr>
          <w:rFonts w:ascii="Times New Roman" w:hAnsi="Times New Roman" w:eastAsia="Times New Roman"/>
          <w:b w:val="0"/>
          <w:sz w:val="22"/>
        </w:rPr>
        <w:t>Mô tả trường dữ liệu</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1701"/>
        <w:gridCol w:w="1644"/>
        <w:gridCol w:w="963"/>
        <w:gridCol w:w="2381"/>
        <w:gridCol w:w="2154"/>
      </w:tblGrid>
      <w:tr w14:paraId="0AF1C4BB">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1701" w:type="dxa"/>
            <w:shd w:val="clear" w:color="auto" w:fill="D9EAF7"/>
            <w:tcMar>
              <w:top w:w="70" w:type="dxa"/>
              <w:left w:w="80" w:type="dxa"/>
              <w:bottom w:w="70" w:type="dxa"/>
              <w:right w:w="80" w:type="dxa"/>
            </w:tcMar>
            <w:vAlign w:val="center"/>
          </w:tcPr>
          <w:p w14:paraId="515689AC">
            <w:pPr>
              <w:spacing w:after="0" w:line="252" w:lineRule="auto"/>
              <w:jc w:val="center"/>
            </w:pPr>
            <w:r>
              <w:rPr>
                <w:sz w:val="17"/>
              </w:rPr>
              <w:t>Trường</w:t>
            </w:r>
          </w:p>
        </w:tc>
        <w:tc>
          <w:tcPr>
            <w:tcW w:w="1644" w:type="dxa"/>
            <w:shd w:val="clear" w:color="auto" w:fill="D9EAF7"/>
            <w:tcMar>
              <w:top w:w="70" w:type="dxa"/>
              <w:left w:w="80" w:type="dxa"/>
              <w:bottom w:w="70" w:type="dxa"/>
              <w:right w:w="80" w:type="dxa"/>
            </w:tcMar>
            <w:vAlign w:val="center"/>
          </w:tcPr>
          <w:p w14:paraId="6F07BFB8">
            <w:pPr>
              <w:spacing w:after="0" w:line="252" w:lineRule="auto"/>
              <w:jc w:val="center"/>
            </w:pPr>
            <w:r>
              <w:rPr>
                <w:sz w:val="17"/>
              </w:rPr>
              <w:t>Kiểu dữ liệu/Control</w:t>
            </w:r>
          </w:p>
        </w:tc>
        <w:tc>
          <w:tcPr>
            <w:tcW w:w="963" w:type="dxa"/>
            <w:shd w:val="clear" w:color="auto" w:fill="D9EAF7"/>
            <w:tcMar>
              <w:top w:w="70" w:type="dxa"/>
              <w:left w:w="80" w:type="dxa"/>
              <w:bottom w:w="70" w:type="dxa"/>
              <w:right w:w="80" w:type="dxa"/>
            </w:tcMar>
            <w:vAlign w:val="center"/>
          </w:tcPr>
          <w:p w14:paraId="2244FE3B">
            <w:pPr>
              <w:spacing w:after="0" w:line="252" w:lineRule="auto"/>
              <w:jc w:val="center"/>
            </w:pPr>
            <w:r>
              <w:rPr>
                <w:sz w:val="17"/>
              </w:rPr>
              <w:t>Bắt buộc</w:t>
            </w:r>
          </w:p>
        </w:tc>
        <w:tc>
          <w:tcPr>
            <w:tcW w:w="2381" w:type="dxa"/>
            <w:shd w:val="clear" w:color="auto" w:fill="D9EAF7"/>
            <w:tcMar>
              <w:top w:w="70" w:type="dxa"/>
              <w:left w:w="80" w:type="dxa"/>
              <w:bottom w:w="70" w:type="dxa"/>
              <w:right w:w="80" w:type="dxa"/>
            </w:tcMar>
            <w:vAlign w:val="center"/>
          </w:tcPr>
          <w:p w14:paraId="5FB3CE08">
            <w:pPr>
              <w:spacing w:after="0" w:line="252" w:lineRule="auto"/>
              <w:jc w:val="center"/>
            </w:pPr>
            <w:r>
              <w:rPr>
                <w:sz w:val="17"/>
              </w:rPr>
              <w:t>Validation/Quy tắc</w:t>
            </w:r>
          </w:p>
        </w:tc>
        <w:tc>
          <w:tcPr>
            <w:tcW w:w="2154" w:type="dxa"/>
            <w:shd w:val="clear" w:color="auto" w:fill="D9EAF7"/>
            <w:tcMar>
              <w:top w:w="70" w:type="dxa"/>
              <w:left w:w="80" w:type="dxa"/>
              <w:bottom w:w="70" w:type="dxa"/>
              <w:right w:w="80" w:type="dxa"/>
            </w:tcMar>
            <w:vAlign w:val="center"/>
          </w:tcPr>
          <w:p w14:paraId="0BCB3161">
            <w:pPr>
              <w:spacing w:after="0" w:line="252" w:lineRule="auto"/>
              <w:jc w:val="center"/>
            </w:pPr>
            <w:r>
              <w:rPr>
                <w:sz w:val="17"/>
              </w:rPr>
              <w:t>Mô tả</w:t>
            </w:r>
          </w:p>
        </w:tc>
      </w:tr>
      <w:tr w14:paraId="7A8F553F">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74E2D59D">
            <w:pPr>
              <w:spacing w:after="0" w:line="252" w:lineRule="auto"/>
            </w:pPr>
            <w:r>
              <w:rPr>
                <w:sz w:val="17"/>
              </w:rPr>
              <w:t>Tài sản</w:t>
            </w:r>
          </w:p>
        </w:tc>
        <w:tc>
          <w:tcPr>
            <w:tcW w:w="1644" w:type="dxa"/>
            <w:tcMar>
              <w:top w:w="70" w:type="dxa"/>
              <w:left w:w="80" w:type="dxa"/>
              <w:bottom w:w="70" w:type="dxa"/>
              <w:right w:w="80" w:type="dxa"/>
            </w:tcMar>
            <w:vAlign w:val="center"/>
          </w:tcPr>
          <w:p w14:paraId="29147003">
            <w:pPr>
              <w:spacing w:after="0" w:line="252" w:lineRule="auto"/>
            </w:pPr>
            <w:r>
              <w:rPr>
                <w:sz w:val="17"/>
              </w:rPr>
              <w:t>Reference</w:t>
            </w:r>
          </w:p>
        </w:tc>
        <w:tc>
          <w:tcPr>
            <w:tcW w:w="963" w:type="dxa"/>
            <w:tcMar>
              <w:top w:w="70" w:type="dxa"/>
              <w:left w:w="80" w:type="dxa"/>
              <w:bottom w:w="70" w:type="dxa"/>
              <w:right w:w="80" w:type="dxa"/>
            </w:tcMar>
            <w:vAlign w:val="center"/>
          </w:tcPr>
          <w:p w14:paraId="04657F2C">
            <w:pPr>
              <w:spacing w:after="0" w:line="252" w:lineRule="auto"/>
            </w:pPr>
            <w:r>
              <w:rPr>
                <w:sz w:val="17"/>
              </w:rPr>
              <w:t>Có</w:t>
            </w:r>
          </w:p>
        </w:tc>
        <w:tc>
          <w:tcPr>
            <w:tcW w:w="2381" w:type="dxa"/>
            <w:tcMar>
              <w:top w:w="70" w:type="dxa"/>
              <w:left w:w="80" w:type="dxa"/>
              <w:bottom w:w="70" w:type="dxa"/>
              <w:right w:w="80" w:type="dxa"/>
            </w:tcMar>
            <w:vAlign w:val="center"/>
          </w:tcPr>
          <w:p w14:paraId="3072BDEA">
            <w:pPr>
              <w:spacing w:after="0" w:line="252" w:lineRule="auto"/>
            </w:pPr>
            <w:r>
              <w:rPr>
                <w:sz w:val="17"/>
              </w:rPr>
              <w:t>Người dùng có quyền</w:t>
            </w:r>
          </w:p>
        </w:tc>
        <w:tc>
          <w:tcPr>
            <w:tcW w:w="2154" w:type="dxa"/>
            <w:tcMar>
              <w:top w:w="70" w:type="dxa"/>
              <w:left w:w="80" w:type="dxa"/>
              <w:bottom w:w="70" w:type="dxa"/>
              <w:right w:w="80" w:type="dxa"/>
            </w:tcMar>
            <w:vAlign w:val="center"/>
          </w:tcPr>
          <w:p w14:paraId="7F01FC4A">
            <w:pPr>
              <w:spacing w:after="0" w:line="252" w:lineRule="auto"/>
            </w:pPr>
            <w:r>
              <w:rPr>
                <w:sz w:val="17"/>
              </w:rPr>
              <w:t>Tài sản gặp sự cố.</w:t>
            </w:r>
          </w:p>
        </w:tc>
      </w:tr>
      <w:tr w14:paraId="1DC7071E">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6871DA77">
            <w:pPr>
              <w:spacing w:after="0" w:line="252" w:lineRule="auto"/>
            </w:pPr>
            <w:r>
              <w:rPr>
                <w:sz w:val="17"/>
              </w:rPr>
              <w:t>Mô tả sự cố</w:t>
            </w:r>
          </w:p>
        </w:tc>
        <w:tc>
          <w:tcPr>
            <w:tcW w:w="1644" w:type="dxa"/>
            <w:tcMar>
              <w:top w:w="70" w:type="dxa"/>
              <w:left w:w="80" w:type="dxa"/>
              <w:bottom w:w="70" w:type="dxa"/>
              <w:right w:w="80" w:type="dxa"/>
            </w:tcMar>
            <w:vAlign w:val="center"/>
          </w:tcPr>
          <w:p w14:paraId="7F6FD748">
            <w:pPr>
              <w:spacing w:after="0" w:line="252" w:lineRule="auto"/>
            </w:pPr>
            <w:r>
              <w:rPr>
                <w:sz w:val="17"/>
              </w:rPr>
              <w:t>Text area</w:t>
            </w:r>
          </w:p>
        </w:tc>
        <w:tc>
          <w:tcPr>
            <w:tcW w:w="963" w:type="dxa"/>
            <w:tcMar>
              <w:top w:w="70" w:type="dxa"/>
              <w:left w:w="80" w:type="dxa"/>
              <w:bottom w:w="70" w:type="dxa"/>
              <w:right w:w="80" w:type="dxa"/>
            </w:tcMar>
            <w:vAlign w:val="center"/>
          </w:tcPr>
          <w:p w14:paraId="3BBCEFD2">
            <w:pPr>
              <w:spacing w:after="0" w:line="252" w:lineRule="auto"/>
            </w:pPr>
            <w:r>
              <w:rPr>
                <w:sz w:val="17"/>
              </w:rPr>
              <w:t>Có</w:t>
            </w:r>
          </w:p>
        </w:tc>
        <w:tc>
          <w:tcPr>
            <w:tcW w:w="2381" w:type="dxa"/>
            <w:tcMar>
              <w:top w:w="70" w:type="dxa"/>
              <w:left w:w="80" w:type="dxa"/>
              <w:bottom w:w="70" w:type="dxa"/>
              <w:right w:w="80" w:type="dxa"/>
            </w:tcMar>
            <w:vAlign w:val="center"/>
          </w:tcPr>
          <w:p w14:paraId="11D33945">
            <w:pPr>
              <w:spacing w:after="0" w:line="252" w:lineRule="auto"/>
            </w:pPr>
            <w:r>
              <w:rPr>
                <w:sz w:val="17"/>
              </w:rPr>
              <w:t>Không để trống</w:t>
            </w:r>
          </w:p>
        </w:tc>
        <w:tc>
          <w:tcPr>
            <w:tcW w:w="2154" w:type="dxa"/>
            <w:tcMar>
              <w:top w:w="70" w:type="dxa"/>
              <w:left w:w="80" w:type="dxa"/>
              <w:bottom w:w="70" w:type="dxa"/>
              <w:right w:w="80" w:type="dxa"/>
            </w:tcMar>
            <w:vAlign w:val="center"/>
          </w:tcPr>
          <w:p w14:paraId="752C6107">
            <w:pPr>
              <w:spacing w:after="0" w:line="252" w:lineRule="auto"/>
            </w:pPr>
            <w:r>
              <w:rPr>
                <w:sz w:val="17"/>
              </w:rPr>
              <w:t>Triệu chứng ban đầu.</w:t>
            </w:r>
          </w:p>
        </w:tc>
      </w:tr>
      <w:tr w14:paraId="450900E7">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1D29AEC4">
            <w:pPr>
              <w:spacing w:after="0" w:line="252" w:lineRule="auto"/>
            </w:pPr>
            <w:r>
              <w:rPr>
                <w:sz w:val="17"/>
              </w:rPr>
              <w:t>Đơn vị sửa chữa</w:t>
            </w:r>
          </w:p>
        </w:tc>
        <w:tc>
          <w:tcPr>
            <w:tcW w:w="1644" w:type="dxa"/>
            <w:tcMar>
              <w:top w:w="70" w:type="dxa"/>
              <w:left w:w="80" w:type="dxa"/>
              <w:bottom w:w="70" w:type="dxa"/>
              <w:right w:w="80" w:type="dxa"/>
            </w:tcMar>
            <w:vAlign w:val="center"/>
          </w:tcPr>
          <w:p w14:paraId="7B45FA3D">
            <w:pPr>
              <w:spacing w:after="0" w:line="252" w:lineRule="auto"/>
            </w:pPr>
            <w:r>
              <w:rPr>
                <w:sz w:val="17"/>
              </w:rPr>
              <w:t>String</w:t>
            </w:r>
          </w:p>
        </w:tc>
        <w:tc>
          <w:tcPr>
            <w:tcW w:w="963" w:type="dxa"/>
            <w:tcMar>
              <w:top w:w="70" w:type="dxa"/>
              <w:left w:w="80" w:type="dxa"/>
              <w:bottom w:w="70" w:type="dxa"/>
              <w:right w:w="80" w:type="dxa"/>
            </w:tcMar>
            <w:vAlign w:val="center"/>
          </w:tcPr>
          <w:p w14:paraId="23425B14">
            <w:pPr>
              <w:spacing w:after="0" w:line="252" w:lineRule="auto"/>
            </w:pPr>
            <w:r>
              <w:rPr>
                <w:sz w:val="17"/>
              </w:rPr>
              <w:t>Không</w:t>
            </w:r>
          </w:p>
        </w:tc>
        <w:tc>
          <w:tcPr>
            <w:tcW w:w="2381" w:type="dxa"/>
            <w:tcMar>
              <w:top w:w="70" w:type="dxa"/>
              <w:left w:w="80" w:type="dxa"/>
              <w:bottom w:w="70" w:type="dxa"/>
              <w:right w:w="80" w:type="dxa"/>
            </w:tcMar>
            <w:vAlign w:val="center"/>
          </w:tcPr>
          <w:p w14:paraId="48ABAD21">
            <w:r>
              <w:t>Do Quản trị viên hoặc Người quản lý nhập</w:t>
            </w:r>
          </w:p>
        </w:tc>
        <w:tc>
          <w:tcPr>
            <w:tcW w:w="2154" w:type="dxa"/>
            <w:tcMar>
              <w:top w:w="70" w:type="dxa"/>
              <w:left w:w="80" w:type="dxa"/>
              <w:bottom w:w="70" w:type="dxa"/>
              <w:right w:w="80" w:type="dxa"/>
            </w:tcMar>
            <w:vAlign w:val="center"/>
          </w:tcPr>
          <w:p w14:paraId="2282D825">
            <w:pPr>
              <w:spacing w:after="0" w:line="252" w:lineRule="auto"/>
            </w:pPr>
            <w:r>
              <w:rPr>
                <w:sz w:val="17"/>
              </w:rPr>
              <w:t>Đơn vị bên ngoài.</w:t>
            </w:r>
          </w:p>
        </w:tc>
      </w:tr>
      <w:tr w14:paraId="0E90F773">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3D6E07FF">
            <w:pPr>
              <w:spacing w:after="0" w:line="252" w:lineRule="auto"/>
            </w:pPr>
            <w:r>
              <w:rPr>
                <w:sz w:val="17"/>
              </w:rPr>
              <w:t>Kết quả xử lý</w:t>
            </w:r>
          </w:p>
        </w:tc>
        <w:tc>
          <w:tcPr>
            <w:tcW w:w="1644" w:type="dxa"/>
            <w:tcMar>
              <w:top w:w="70" w:type="dxa"/>
              <w:left w:w="80" w:type="dxa"/>
              <w:bottom w:w="70" w:type="dxa"/>
              <w:right w:w="80" w:type="dxa"/>
            </w:tcMar>
            <w:vAlign w:val="center"/>
          </w:tcPr>
          <w:p w14:paraId="7D4FFEF1">
            <w:pPr>
              <w:spacing w:after="0" w:line="252" w:lineRule="auto"/>
            </w:pPr>
            <w:r>
              <w:rPr>
                <w:sz w:val="17"/>
              </w:rPr>
              <w:t>Text area</w:t>
            </w:r>
          </w:p>
        </w:tc>
        <w:tc>
          <w:tcPr>
            <w:tcW w:w="963" w:type="dxa"/>
            <w:tcMar>
              <w:top w:w="70" w:type="dxa"/>
              <w:left w:w="80" w:type="dxa"/>
              <w:bottom w:w="70" w:type="dxa"/>
              <w:right w:w="80" w:type="dxa"/>
            </w:tcMar>
            <w:vAlign w:val="center"/>
          </w:tcPr>
          <w:p w14:paraId="245E2C8B">
            <w:pPr>
              <w:spacing w:after="0" w:line="252" w:lineRule="auto"/>
            </w:pPr>
            <w:r>
              <w:rPr>
                <w:sz w:val="17"/>
              </w:rPr>
              <w:t>Khi hoàn tất</w:t>
            </w:r>
          </w:p>
        </w:tc>
        <w:tc>
          <w:tcPr>
            <w:tcW w:w="2381" w:type="dxa"/>
            <w:tcMar>
              <w:top w:w="70" w:type="dxa"/>
              <w:left w:w="80" w:type="dxa"/>
              <w:bottom w:w="70" w:type="dxa"/>
              <w:right w:w="80" w:type="dxa"/>
            </w:tcMar>
            <w:vAlign w:val="center"/>
          </w:tcPr>
          <w:p w14:paraId="6A956914">
            <w:pPr>
              <w:spacing w:after="0" w:line="252" w:lineRule="auto"/>
            </w:pPr>
            <w:r>
              <w:rPr>
                <w:sz w:val="17"/>
              </w:rPr>
              <w:t>Không để trống</w:t>
            </w:r>
          </w:p>
        </w:tc>
        <w:tc>
          <w:tcPr>
            <w:tcW w:w="2154" w:type="dxa"/>
            <w:tcMar>
              <w:top w:w="70" w:type="dxa"/>
              <w:left w:w="80" w:type="dxa"/>
              <w:bottom w:w="70" w:type="dxa"/>
              <w:right w:w="80" w:type="dxa"/>
            </w:tcMar>
            <w:vAlign w:val="center"/>
          </w:tcPr>
          <w:p w14:paraId="124931ED">
            <w:pPr>
              <w:spacing w:after="0" w:line="252" w:lineRule="auto"/>
            </w:pPr>
            <w:r>
              <w:rPr>
                <w:sz w:val="17"/>
              </w:rPr>
              <w:t>Kết quả sửa chữa.</w:t>
            </w:r>
          </w:p>
        </w:tc>
      </w:tr>
      <w:tr w14:paraId="0F6CFBFA">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3407E082">
            <w:pPr>
              <w:spacing w:after="0" w:line="252" w:lineRule="auto"/>
            </w:pPr>
            <w:r>
              <w:rPr>
                <w:sz w:val="17"/>
              </w:rPr>
              <w:t>Trạng thái xử lý</w:t>
            </w:r>
          </w:p>
        </w:tc>
        <w:tc>
          <w:tcPr>
            <w:tcW w:w="1644" w:type="dxa"/>
            <w:tcMar>
              <w:top w:w="70" w:type="dxa"/>
              <w:left w:w="80" w:type="dxa"/>
              <w:bottom w:w="70" w:type="dxa"/>
              <w:right w:w="80" w:type="dxa"/>
            </w:tcMar>
            <w:vAlign w:val="center"/>
          </w:tcPr>
          <w:p w14:paraId="033BE748">
            <w:pPr>
              <w:spacing w:after="0" w:line="252" w:lineRule="auto"/>
            </w:pPr>
            <w:r>
              <w:rPr>
                <w:sz w:val="17"/>
              </w:rPr>
              <w:t>Select</w:t>
            </w:r>
          </w:p>
        </w:tc>
        <w:tc>
          <w:tcPr>
            <w:tcW w:w="963" w:type="dxa"/>
            <w:tcMar>
              <w:top w:w="70" w:type="dxa"/>
              <w:left w:w="80" w:type="dxa"/>
              <w:bottom w:w="70" w:type="dxa"/>
              <w:right w:w="80" w:type="dxa"/>
            </w:tcMar>
            <w:vAlign w:val="center"/>
          </w:tcPr>
          <w:p w14:paraId="1615E18C">
            <w:pPr>
              <w:spacing w:after="0" w:line="252" w:lineRule="auto"/>
            </w:pPr>
            <w:r>
              <w:rPr>
                <w:sz w:val="17"/>
              </w:rPr>
              <w:t>Có</w:t>
            </w:r>
          </w:p>
        </w:tc>
        <w:tc>
          <w:tcPr>
            <w:tcW w:w="2381" w:type="dxa"/>
            <w:tcMar>
              <w:top w:w="70" w:type="dxa"/>
              <w:left w:w="80" w:type="dxa"/>
              <w:bottom w:w="70" w:type="dxa"/>
              <w:right w:w="80" w:type="dxa"/>
            </w:tcMar>
            <w:vAlign w:val="center"/>
          </w:tcPr>
          <w:p w14:paraId="4C032D15">
            <w:pPr>
              <w:spacing w:after="0" w:line="252" w:lineRule="auto"/>
            </w:pPr>
            <w:r>
              <w:rPr>
                <w:sz w:val="17"/>
              </w:rPr>
              <w:t>Mới/Đang sửa/Hoàn tất</w:t>
            </w:r>
          </w:p>
        </w:tc>
        <w:tc>
          <w:tcPr>
            <w:tcW w:w="2154" w:type="dxa"/>
            <w:tcMar>
              <w:top w:w="70" w:type="dxa"/>
              <w:left w:w="80" w:type="dxa"/>
              <w:bottom w:w="70" w:type="dxa"/>
              <w:right w:w="80" w:type="dxa"/>
            </w:tcMar>
            <w:vAlign w:val="center"/>
          </w:tcPr>
          <w:p w14:paraId="441F91D2">
            <w:pPr>
              <w:spacing w:after="0" w:line="252" w:lineRule="auto"/>
            </w:pPr>
            <w:r>
              <w:rPr>
                <w:sz w:val="17"/>
              </w:rPr>
              <w:t>Tiến trình xử lý.</w:t>
            </w:r>
          </w:p>
        </w:tc>
      </w:tr>
    </w:tbl>
    <w:p w14:paraId="199BB482">
      <w:pPr>
        <w:spacing w:after="0"/>
      </w:pPr>
    </w:p>
    <w:p w14:paraId="09FCEA9C">
      <w:pPr>
        <w:pStyle w:val="4"/>
        <w:spacing w:before="160" w:after="100"/>
      </w:pPr>
      <w:r>
        <w:rPr>
          <w:rFonts w:ascii="Times New Roman" w:hAnsi="Times New Roman" w:eastAsia="Times New Roman"/>
          <w:b w:val="0"/>
          <w:sz w:val="22"/>
        </w:rPr>
        <w:t>Hành động và phản hồi hệ thống</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268"/>
        <w:gridCol w:w="2494"/>
        <w:gridCol w:w="4082"/>
      </w:tblGrid>
      <w:tr w14:paraId="18321F3A">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268" w:type="dxa"/>
            <w:shd w:val="clear" w:color="auto" w:fill="D9EAF7"/>
            <w:tcMar>
              <w:top w:w="70" w:type="dxa"/>
              <w:left w:w="80" w:type="dxa"/>
              <w:bottom w:w="70" w:type="dxa"/>
              <w:right w:w="80" w:type="dxa"/>
            </w:tcMar>
            <w:vAlign w:val="center"/>
          </w:tcPr>
          <w:p w14:paraId="7AC38C7B">
            <w:pPr>
              <w:spacing w:after="0" w:line="252" w:lineRule="auto"/>
              <w:jc w:val="center"/>
            </w:pPr>
            <w:r>
              <w:rPr>
                <w:sz w:val="18"/>
              </w:rPr>
              <w:t>Hành động</w:t>
            </w:r>
          </w:p>
        </w:tc>
        <w:tc>
          <w:tcPr>
            <w:tcW w:w="2494" w:type="dxa"/>
            <w:shd w:val="clear" w:color="auto" w:fill="D9EAF7"/>
            <w:tcMar>
              <w:top w:w="70" w:type="dxa"/>
              <w:left w:w="80" w:type="dxa"/>
              <w:bottom w:w="70" w:type="dxa"/>
              <w:right w:w="80" w:type="dxa"/>
            </w:tcMar>
            <w:vAlign w:val="center"/>
          </w:tcPr>
          <w:p w14:paraId="2BB726F7">
            <w:pPr>
              <w:spacing w:after="0" w:line="252" w:lineRule="auto"/>
              <w:jc w:val="center"/>
            </w:pPr>
            <w:r>
              <w:rPr>
                <w:sz w:val="18"/>
              </w:rPr>
              <w:t>Điều kiện</w:t>
            </w:r>
          </w:p>
        </w:tc>
        <w:tc>
          <w:tcPr>
            <w:tcW w:w="4082" w:type="dxa"/>
            <w:shd w:val="clear" w:color="auto" w:fill="D9EAF7"/>
            <w:tcMar>
              <w:top w:w="70" w:type="dxa"/>
              <w:left w:w="80" w:type="dxa"/>
              <w:bottom w:w="70" w:type="dxa"/>
              <w:right w:w="80" w:type="dxa"/>
            </w:tcMar>
            <w:vAlign w:val="center"/>
          </w:tcPr>
          <w:p w14:paraId="1C10762C">
            <w:pPr>
              <w:spacing w:after="0" w:line="252" w:lineRule="auto"/>
              <w:jc w:val="center"/>
            </w:pPr>
            <w:r>
              <w:rPr>
                <w:sz w:val="18"/>
              </w:rPr>
              <w:t>Phản hồi hệ thống</w:t>
            </w:r>
          </w:p>
        </w:tc>
      </w:tr>
      <w:tr w14:paraId="764A7A7F">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3DD73F65">
            <w:pPr>
              <w:spacing w:after="0" w:line="252" w:lineRule="auto"/>
            </w:pPr>
            <w:r>
              <w:rPr>
                <w:sz w:val="18"/>
              </w:rPr>
              <w:t>Nhấn “Gửi báo hỏng”</w:t>
            </w:r>
          </w:p>
        </w:tc>
        <w:tc>
          <w:tcPr>
            <w:tcW w:w="2494" w:type="dxa"/>
            <w:tcMar>
              <w:top w:w="70" w:type="dxa"/>
              <w:left w:w="80" w:type="dxa"/>
              <w:bottom w:w="70" w:type="dxa"/>
              <w:right w:w="80" w:type="dxa"/>
            </w:tcMar>
            <w:vAlign w:val="center"/>
          </w:tcPr>
          <w:p w14:paraId="3BAF1544">
            <w:pPr>
              <w:spacing w:after="0" w:line="252" w:lineRule="auto"/>
            </w:pPr>
            <w:r>
              <w:rPr>
                <w:sz w:val="18"/>
              </w:rPr>
              <w:t>Dữ liệu hợp lệ</w:t>
            </w:r>
          </w:p>
        </w:tc>
        <w:tc>
          <w:tcPr>
            <w:tcW w:w="4082" w:type="dxa"/>
            <w:tcMar>
              <w:top w:w="70" w:type="dxa"/>
              <w:left w:w="80" w:type="dxa"/>
              <w:bottom w:w="70" w:type="dxa"/>
              <w:right w:w="80" w:type="dxa"/>
            </w:tcMar>
            <w:vAlign w:val="center"/>
          </w:tcPr>
          <w:p w14:paraId="3C2065D2">
            <w:pPr>
              <w:spacing w:after="0" w:line="252" w:lineRule="auto"/>
            </w:pPr>
            <w:r>
              <w:rPr>
                <w:sz w:val="18"/>
              </w:rPr>
              <w:t>Tạo báo hỏng.</w:t>
            </w:r>
          </w:p>
        </w:tc>
      </w:tr>
      <w:tr w14:paraId="0A67D531">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140A7D29">
            <w:pPr>
              <w:spacing w:after="0" w:line="252" w:lineRule="auto"/>
            </w:pPr>
            <w:r>
              <w:rPr>
                <w:sz w:val="18"/>
              </w:rPr>
              <w:t>Nhấn “Bắt đầu sửa”</w:t>
            </w:r>
          </w:p>
        </w:tc>
        <w:tc>
          <w:tcPr>
            <w:tcW w:w="2494" w:type="dxa"/>
            <w:tcMar>
              <w:top w:w="70" w:type="dxa"/>
              <w:left w:w="80" w:type="dxa"/>
              <w:bottom w:w="70" w:type="dxa"/>
              <w:right w:w="80" w:type="dxa"/>
            </w:tcMar>
            <w:vAlign w:val="center"/>
          </w:tcPr>
          <w:p w14:paraId="2A8EED86">
            <w:pPr>
              <w:spacing w:after="0" w:line="252" w:lineRule="auto"/>
            </w:pPr>
            <w:r>
              <w:rPr>
                <w:sz w:val="18"/>
              </w:rPr>
              <w:t>Đã xác minh</w:t>
            </w:r>
          </w:p>
        </w:tc>
        <w:tc>
          <w:tcPr>
            <w:tcW w:w="4082" w:type="dxa"/>
            <w:tcMar>
              <w:top w:w="70" w:type="dxa"/>
              <w:left w:w="80" w:type="dxa"/>
              <w:bottom w:w="70" w:type="dxa"/>
              <w:right w:w="80" w:type="dxa"/>
            </w:tcMar>
            <w:vAlign w:val="center"/>
          </w:tcPr>
          <w:p w14:paraId="0AB739DF">
            <w:pPr>
              <w:spacing w:after="0" w:line="252" w:lineRule="auto"/>
            </w:pPr>
            <w:r>
              <w:rPr>
                <w:sz w:val="18"/>
              </w:rPr>
              <w:t>Cập nhật tài sản Đang sửa chữa.</w:t>
            </w:r>
          </w:p>
        </w:tc>
      </w:tr>
      <w:tr w14:paraId="7484637A">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7048AB0D">
            <w:pPr>
              <w:spacing w:after="0" w:line="252" w:lineRule="auto"/>
            </w:pPr>
            <w:r>
              <w:rPr>
                <w:sz w:val="18"/>
              </w:rPr>
              <w:t>Nhấn “Hoàn tất”</w:t>
            </w:r>
          </w:p>
        </w:tc>
        <w:tc>
          <w:tcPr>
            <w:tcW w:w="2494" w:type="dxa"/>
            <w:tcMar>
              <w:top w:w="70" w:type="dxa"/>
              <w:left w:w="80" w:type="dxa"/>
              <w:bottom w:w="70" w:type="dxa"/>
              <w:right w:w="80" w:type="dxa"/>
            </w:tcMar>
            <w:vAlign w:val="center"/>
          </w:tcPr>
          <w:p w14:paraId="72750084">
            <w:pPr>
              <w:spacing w:after="0" w:line="252" w:lineRule="auto"/>
            </w:pPr>
            <w:r>
              <w:rPr>
                <w:sz w:val="18"/>
              </w:rPr>
              <w:t>Có kết quả</w:t>
            </w:r>
          </w:p>
        </w:tc>
        <w:tc>
          <w:tcPr>
            <w:tcW w:w="4082" w:type="dxa"/>
            <w:tcMar>
              <w:top w:w="70" w:type="dxa"/>
              <w:left w:w="80" w:type="dxa"/>
              <w:bottom w:w="70" w:type="dxa"/>
              <w:right w:w="80" w:type="dxa"/>
            </w:tcMar>
            <w:vAlign w:val="center"/>
          </w:tcPr>
          <w:p w14:paraId="7CCC1168">
            <w:pPr>
              <w:spacing w:after="0" w:line="252" w:lineRule="auto"/>
            </w:pPr>
            <w:r>
              <w:rPr>
                <w:sz w:val="18"/>
              </w:rPr>
              <w:t>Cập nhật trạng thái tài sản theo kết quả.</w:t>
            </w:r>
          </w:p>
        </w:tc>
      </w:tr>
    </w:tbl>
    <w:p w14:paraId="5CF535EC">
      <w:pPr>
        <w:spacing w:after="0"/>
      </w:pPr>
    </w:p>
    <w:p w14:paraId="0DE4D703">
      <w:pPr>
        <w:pStyle w:val="2"/>
        <w:spacing w:before="200" w:after="100"/>
        <w:rPr>
          <w:rFonts w:ascii="Times New Roman" w:hAnsi="Times New Roman" w:eastAsia="Times New Roman"/>
          <w:b w:val="0"/>
          <w:sz w:val="22"/>
          <w:lang w:val="en-US"/>
        </w:rPr>
      </w:pPr>
    </w:p>
    <w:p w14:paraId="6273388B">
      <w:pPr>
        <w:pStyle w:val="3"/>
        <w:bidi w:val="0"/>
        <w:rPr>
          <w:lang w:val="en-US"/>
        </w:rPr>
      </w:pPr>
      <w:r>
        <w:rPr>
          <w:lang w:val="en-US"/>
        </w:rPr>
        <w:t>3.7. Danh sách phân hệ, tính năng và chức năng</w:t>
      </w:r>
    </w:p>
    <w:p w14:paraId="0B380C02">
      <w:pPr>
        <w:pStyle w:val="3"/>
        <w:spacing w:before="160" w:after="100"/>
      </w:pP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1814"/>
        <w:gridCol w:w="1927"/>
        <w:gridCol w:w="3402"/>
        <w:gridCol w:w="1701"/>
      </w:tblGrid>
      <w:tr w14:paraId="1B560CE7">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1814" w:type="dxa"/>
            <w:shd w:val="clear" w:color="auto" w:fill="D9EAF7"/>
            <w:tcMar>
              <w:top w:w="70" w:type="dxa"/>
              <w:left w:w="80" w:type="dxa"/>
              <w:bottom w:w="70" w:type="dxa"/>
              <w:right w:w="80" w:type="dxa"/>
            </w:tcMar>
            <w:vAlign w:val="center"/>
          </w:tcPr>
          <w:p w14:paraId="381E3167">
            <w:pPr>
              <w:spacing w:after="0" w:line="252" w:lineRule="auto"/>
              <w:jc w:val="center"/>
            </w:pPr>
            <w:r>
              <w:rPr>
                <w:sz w:val="17"/>
              </w:rPr>
              <w:t>Phân hệ</w:t>
            </w:r>
          </w:p>
        </w:tc>
        <w:tc>
          <w:tcPr>
            <w:tcW w:w="1927" w:type="dxa"/>
            <w:shd w:val="clear" w:color="auto" w:fill="D9EAF7"/>
            <w:tcMar>
              <w:top w:w="70" w:type="dxa"/>
              <w:left w:w="80" w:type="dxa"/>
              <w:bottom w:w="70" w:type="dxa"/>
              <w:right w:w="80" w:type="dxa"/>
            </w:tcMar>
            <w:vAlign w:val="center"/>
          </w:tcPr>
          <w:p w14:paraId="071C9A55">
            <w:pPr>
              <w:spacing w:after="0" w:line="252" w:lineRule="auto"/>
              <w:jc w:val="center"/>
            </w:pPr>
            <w:r>
              <w:rPr>
                <w:sz w:val="17"/>
              </w:rPr>
              <w:t>Tính năng</w:t>
            </w:r>
          </w:p>
        </w:tc>
        <w:tc>
          <w:tcPr>
            <w:tcW w:w="3402" w:type="dxa"/>
            <w:shd w:val="clear" w:color="auto" w:fill="D9EAF7"/>
            <w:tcMar>
              <w:top w:w="70" w:type="dxa"/>
              <w:left w:w="80" w:type="dxa"/>
              <w:bottom w:w="70" w:type="dxa"/>
              <w:right w:w="80" w:type="dxa"/>
            </w:tcMar>
            <w:vAlign w:val="center"/>
          </w:tcPr>
          <w:p w14:paraId="7EFC53CD">
            <w:pPr>
              <w:spacing w:after="0" w:line="252" w:lineRule="auto"/>
              <w:jc w:val="center"/>
            </w:pPr>
            <w:r>
              <w:rPr>
                <w:sz w:val="17"/>
              </w:rPr>
              <w:t>Chức năng chính</w:t>
            </w:r>
          </w:p>
        </w:tc>
        <w:tc>
          <w:tcPr>
            <w:tcW w:w="1701" w:type="dxa"/>
            <w:shd w:val="clear" w:color="auto" w:fill="D9EAF7"/>
            <w:tcMar>
              <w:top w:w="70" w:type="dxa"/>
              <w:left w:w="80" w:type="dxa"/>
              <w:bottom w:w="70" w:type="dxa"/>
              <w:right w:w="80" w:type="dxa"/>
            </w:tcMar>
            <w:vAlign w:val="center"/>
          </w:tcPr>
          <w:p w14:paraId="4A3D3818">
            <w:pPr>
              <w:spacing w:after="0" w:line="252" w:lineRule="auto"/>
              <w:jc w:val="center"/>
            </w:pPr>
            <w:r>
              <w:rPr>
                <w:sz w:val="17"/>
              </w:rPr>
              <w:t>Tác nhân</w:t>
            </w:r>
          </w:p>
        </w:tc>
      </w:tr>
      <w:tr w14:paraId="78AC516D">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814" w:type="dxa"/>
            <w:tcMar>
              <w:top w:w="70" w:type="dxa"/>
              <w:left w:w="80" w:type="dxa"/>
              <w:bottom w:w="70" w:type="dxa"/>
              <w:right w:w="80" w:type="dxa"/>
            </w:tcMar>
            <w:vAlign w:val="center"/>
          </w:tcPr>
          <w:p w14:paraId="153C16A7">
            <w:pPr>
              <w:spacing w:after="0" w:line="252" w:lineRule="auto"/>
            </w:pPr>
            <w:r>
              <w:rPr>
                <w:sz w:val="17"/>
              </w:rPr>
              <w:t>Quản trị hệ thống</w:t>
            </w:r>
          </w:p>
        </w:tc>
        <w:tc>
          <w:tcPr>
            <w:tcW w:w="1927" w:type="dxa"/>
            <w:tcMar>
              <w:top w:w="70" w:type="dxa"/>
              <w:left w:w="80" w:type="dxa"/>
              <w:bottom w:w="70" w:type="dxa"/>
              <w:right w:w="80" w:type="dxa"/>
            </w:tcMar>
            <w:vAlign w:val="center"/>
          </w:tcPr>
          <w:p w14:paraId="68A32B73">
            <w:pPr>
              <w:spacing w:after="0" w:line="252" w:lineRule="auto"/>
            </w:pPr>
            <w:r>
              <w:rPr>
                <w:sz w:val="17"/>
              </w:rPr>
              <w:t>Người dùng và danh mục</w:t>
            </w:r>
          </w:p>
        </w:tc>
        <w:tc>
          <w:tcPr>
            <w:tcW w:w="3402" w:type="dxa"/>
            <w:tcMar>
              <w:top w:w="70" w:type="dxa"/>
              <w:left w:w="80" w:type="dxa"/>
              <w:bottom w:w="70" w:type="dxa"/>
              <w:right w:w="80" w:type="dxa"/>
            </w:tcMar>
            <w:vAlign w:val="center"/>
          </w:tcPr>
          <w:p w14:paraId="46E5777B">
            <w:r>
              <w:t>Đăng nhập; quản lý tài khoản; gán vai trò; quản lý loại tài sản, hãng, model, phòng ban và vị trí.</w:t>
            </w:r>
          </w:p>
        </w:tc>
        <w:tc>
          <w:tcPr>
            <w:tcW w:w="1701" w:type="dxa"/>
            <w:tcMar>
              <w:top w:w="70" w:type="dxa"/>
              <w:left w:w="80" w:type="dxa"/>
              <w:bottom w:w="70" w:type="dxa"/>
              <w:right w:w="80" w:type="dxa"/>
            </w:tcMar>
            <w:vAlign w:val="center"/>
          </w:tcPr>
          <w:p w14:paraId="68E3B6B8">
            <w:r>
              <w:t>Quản trị viên; Người quản lý quản lý dữ liệu danh mục; mọi vai trò đăng nhập</w:t>
            </w:r>
          </w:p>
        </w:tc>
      </w:tr>
      <w:tr w14:paraId="3B95810B">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814" w:type="dxa"/>
            <w:tcMar>
              <w:top w:w="70" w:type="dxa"/>
              <w:left w:w="80" w:type="dxa"/>
              <w:bottom w:w="70" w:type="dxa"/>
              <w:right w:w="80" w:type="dxa"/>
            </w:tcMar>
            <w:vAlign w:val="center"/>
          </w:tcPr>
          <w:p w14:paraId="3990AF6C">
            <w:pPr>
              <w:spacing w:after="0" w:line="252" w:lineRule="auto"/>
            </w:pPr>
            <w:r>
              <w:rPr>
                <w:sz w:val="17"/>
              </w:rPr>
              <w:t>Quản lý tài sản</w:t>
            </w:r>
          </w:p>
        </w:tc>
        <w:tc>
          <w:tcPr>
            <w:tcW w:w="1927" w:type="dxa"/>
            <w:tcMar>
              <w:top w:w="70" w:type="dxa"/>
              <w:left w:w="80" w:type="dxa"/>
              <w:bottom w:w="70" w:type="dxa"/>
              <w:right w:w="80" w:type="dxa"/>
            </w:tcMar>
            <w:vAlign w:val="center"/>
          </w:tcPr>
          <w:p w14:paraId="7899028C">
            <w:pPr>
              <w:spacing w:after="0" w:line="252" w:lineRule="auto"/>
            </w:pPr>
            <w:r>
              <w:rPr>
                <w:sz w:val="17"/>
              </w:rPr>
              <w:t>Hồ sơ và QR</w:t>
            </w:r>
          </w:p>
        </w:tc>
        <w:tc>
          <w:tcPr>
            <w:tcW w:w="3402" w:type="dxa"/>
            <w:tcMar>
              <w:top w:w="70" w:type="dxa"/>
              <w:left w:w="80" w:type="dxa"/>
              <w:bottom w:w="70" w:type="dxa"/>
              <w:right w:w="80" w:type="dxa"/>
            </w:tcMar>
            <w:vAlign w:val="center"/>
          </w:tcPr>
          <w:p w14:paraId="488510A7">
            <w:pPr>
              <w:spacing w:after="0" w:line="252" w:lineRule="auto"/>
            </w:pPr>
            <w:r>
              <w:rPr>
                <w:sz w:val="17"/>
              </w:rPr>
              <w:t>Tạo, cập nhật, tra cứu, quét QR, ngừng sử dụng và xem lịch sử tài sản.</w:t>
            </w:r>
          </w:p>
        </w:tc>
        <w:tc>
          <w:tcPr>
            <w:tcW w:w="1701" w:type="dxa"/>
            <w:tcMar>
              <w:top w:w="70" w:type="dxa"/>
              <w:left w:w="80" w:type="dxa"/>
              <w:bottom w:w="70" w:type="dxa"/>
              <w:right w:w="80" w:type="dxa"/>
            </w:tcMar>
            <w:vAlign w:val="center"/>
          </w:tcPr>
          <w:p w14:paraId="043CCCF5">
            <w:r>
              <w:t>Quản trị viên; Người quản lý; Nhân viên tra cứu theo quyền</w:t>
            </w:r>
          </w:p>
        </w:tc>
      </w:tr>
      <w:tr w14:paraId="617143C3">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814" w:type="dxa"/>
            <w:tcMar>
              <w:top w:w="70" w:type="dxa"/>
              <w:left w:w="80" w:type="dxa"/>
              <w:bottom w:w="70" w:type="dxa"/>
              <w:right w:w="80" w:type="dxa"/>
            </w:tcMar>
            <w:vAlign w:val="center"/>
          </w:tcPr>
          <w:p w14:paraId="5906329B">
            <w:pPr>
              <w:spacing w:after="0" w:line="252" w:lineRule="auto"/>
            </w:pPr>
            <w:r>
              <w:rPr>
                <w:sz w:val="17"/>
              </w:rPr>
              <w:t>Mượn và trả</w:t>
            </w:r>
          </w:p>
        </w:tc>
        <w:tc>
          <w:tcPr>
            <w:tcW w:w="1927" w:type="dxa"/>
            <w:tcMar>
              <w:top w:w="70" w:type="dxa"/>
              <w:left w:w="80" w:type="dxa"/>
              <w:bottom w:w="70" w:type="dxa"/>
              <w:right w:w="80" w:type="dxa"/>
            </w:tcMar>
            <w:vAlign w:val="center"/>
          </w:tcPr>
          <w:p w14:paraId="557435BD">
            <w:pPr>
              <w:spacing w:after="0" w:line="252" w:lineRule="auto"/>
            </w:pPr>
            <w:r>
              <w:rPr>
                <w:sz w:val="17"/>
              </w:rPr>
              <w:t>Yêu cầu mượn</w:t>
            </w:r>
          </w:p>
        </w:tc>
        <w:tc>
          <w:tcPr>
            <w:tcW w:w="3402" w:type="dxa"/>
            <w:tcMar>
              <w:top w:w="70" w:type="dxa"/>
              <w:left w:w="80" w:type="dxa"/>
              <w:bottom w:w="70" w:type="dxa"/>
              <w:right w:w="80" w:type="dxa"/>
            </w:tcMar>
            <w:vAlign w:val="center"/>
          </w:tcPr>
          <w:p w14:paraId="39B3C368">
            <w:pPr>
              <w:spacing w:after="0" w:line="252" w:lineRule="auto"/>
            </w:pPr>
            <w:r>
              <w:rPr>
                <w:sz w:val="17"/>
              </w:rPr>
              <w:t>Tạo, xem, theo dõi và hủy yêu cầu khi hợp lệ.</w:t>
            </w:r>
          </w:p>
        </w:tc>
        <w:tc>
          <w:tcPr>
            <w:tcW w:w="1701" w:type="dxa"/>
            <w:tcMar>
              <w:top w:w="70" w:type="dxa"/>
              <w:left w:w="80" w:type="dxa"/>
              <w:bottom w:w="70" w:type="dxa"/>
              <w:right w:w="80" w:type="dxa"/>
            </w:tcMar>
            <w:vAlign w:val="center"/>
          </w:tcPr>
          <w:p w14:paraId="7EB6C371">
            <w:pPr>
              <w:spacing w:after="0" w:line="252" w:lineRule="auto"/>
            </w:pPr>
            <w:r>
              <w:rPr>
                <w:sz w:val="17"/>
              </w:rPr>
              <w:t>Nhân viên</w:t>
            </w:r>
          </w:p>
        </w:tc>
      </w:tr>
      <w:tr w14:paraId="51FED4AD">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814" w:type="dxa"/>
            <w:tcMar>
              <w:top w:w="70" w:type="dxa"/>
              <w:left w:w="80" w:type="dxa"/>
              <w:bottom w:w="70" w:type="dxa"/>
              <w:right w:w="80" w:type="dxa"/>
            </w:tcMar>
            <w:vAlign w:val="center"/>
          </w:tcPr>
          <w:p w14:paraId="4FFF42A7">
            <w:pPr>
              <w:spacing w:after="0" w:line="252" w:lineRule="auto"/>
            </w:pPr>
            <w:r>
              <w:rPr>
                <w:sz w:val="17"/>
              </w:rPr>
              <w:t>Mượn và trả</w:t>
            </w:r>
          </w:p>
        </w:tc>
        <w:tc>
          <w:tcPr>
            <w:tcW w:w="1927" w:type="dxa"/>
            <w:tcMar>
              <w:top w:w="70" w:type="dxa"/>
              <w:left w:w="80" w:type="dxa"/>
              <w:bottom w:w="70" w:type="dxa"/>
              <w:right w:w="80" w:type="dxa"/>
            </w:tcMar>
            <w:vAlign w:val="center"/>
          </w:tcPr>
          <w:p w14:paraId="038F6765">
            <w:pPr>
              <w:spacing w:after="0" w:line="252" w:lineRule="auto"/>
            </w:pPr>
            <w:r>
              <w:rPr>
                <w:sz w:val="17"/>
              </w:rPr>
              <w:t>Phê duyệt</w:t>
            </w:r>
          </w:p>
        </w:tc>
        <w:tc>
          <w:tcPr>
            <w:tcW w:w="3402" w:type="dxa"/>
            <w:tcMar>
              <w:top w:w="70" w:type="dxa"/>
              <w:left w:w="80" w:type="dxa"/>
              <w:bottom w:w="70" w:type="dxa"/>
              <w:right w:w="80" w:type="dxa"/>
            </w:tcMar>
            <w:vAlign w:val="center"/>
          </w:tcPr>
          <w:p w14:paraId="26F668FA">
            <w:pPr>
              <w:spacing w:after="0" w:line="252" w:lineRule="auto"/>
            </w:pPr>
            <w:r>
              <w:rPr>
                <w:sz w:val="17"/>
              </w:rPr>
              <w:t>Phê duyệt/từ chối từng tài sản và xử lý phê duyệt một phần.</w:t>
            </w:r>
          </w:p>
        </w:tc>
        <w:tc>
          <w:tcPr>
            <w:tcW w:w="1701" w:type="dxa"/>
            <w:tcMar>
              <w:top w:w="70" w:type="dxa"/>
              <w:left w:w="80" w:type="dxa"/>
              <w:bottom w:w="70" w:type="dxa"/>
              <w:right w:w="80" w:type="dxa"/>
            </w:tcMar>
            <w:vAlign w:val="center"/>
          </w:tcPr>
          <w:p w14:paraId="2165567C">
            <w:r>
              <w:t>Quản trị viên; Người quản lý</w:t>
            </w:r>
          </w:p>
        </w:tc>
      </w:tr>
      <w:tr w14:paraId="34D320D2">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814" w:type="dxa"/>
            <w:tcMar>
              <w:top w:w="70" w:type="dxa"/>
              <w:left w:w="80" w:type="dxa"/>
              <w:bottom w:w="70" w:type="dxa"/>
              <w:right w:w="80" w:type="dxa"/>
            </w:tcMar>
            <w:vAlign w:val="center"/>
          </w:tcPr>
          <w:p w14:paraId="5A64160E">
            <w:pPr>
              <w:spacing w:after="0" w:line="252" w:lineRule="auto"/>
            </w:pPr>
            <w:r>
              <w:rPr>
                <w:sz w:val="17"/>
              </w:rPr>
              <w:t>Mượn và trả</w:t>
            </w:r>
          </w:p>
        </w:tc>
        <w:tc>
          <w:tcPr>
            <w:tcW w:w="1927" w:type="dxa"/>
            <w:tcMar>
              <w:top w:w="70" w:type="dxa"/>
              <w:left w:w="80" w:type="dxa"/>
              <w:bottom w:w="70" w:type="dxa"/>
              <w:right w:w="80" w:type="dxa"/>
            </w:tcMar>
            <w:vAlign w:val="center"/>
          </w:tcPr>
          <w:p w14:paraId="1429A4B3">
            <w:pPr>
              <w:spacing w:after="0" w:line="252" w:lineRule="auto"/>
            </w:pPr>
            <w:r>
              <w:rPr>
                <w:sz w:val="17"/>
              </w:rPr>
              <w:t>Bàn giao và trả</w:t>
            </w:r>
          </w:p>
        </w:tc>
        <w:tc>
          <w:tcPr>
            <w:tcW w:w="3402" w:type="dxa"/>
            <w:tcMar>
              <w:top w:w="70" w:type="dxa"/>
              <w:left w:w="80" w:type="dxa"/>
              <w:bottom w:w="70" w:type="dxa"/>
              <w:right w:w="80" w:type="dxa"/>
            </w:tcMar>
            <w:vAlign w:val="center"/>
          </w:tcPr>
          <w:p w14:paraId="05BE274E">
            <w:r>
              <w:t>Ghi nhận bàn giao, ghi nhận hoàn trả, ghi tình trạng và theo dõi quá hạn.</w:t>
            </w:r>
          </w:p>
        </w:tc>
        <w:tc>
          <w:tcPr>
            <w:tcW w:w="1701" w:type="dxa"/>
            <w:tcMar>
              <w:top w:w="70" w:type="dxa"/>
              <w:left w:w="80" w:type="dxa"/>
              <w:bottom w:w="70" w:type="dxa"/>
              <w:right w:w="80" w:type="dxa"/>
            </w:tcMar>
            <w:vAlign w:val="center"/>
          </w:tcPr>
          <w:p w14:paraId="3F8D2399">
            <w:r>
              <w:t>Quản trị viên; Người quản lý; Nhân viên</w:t>
            </w:r>
          </w:p>
        </w:tc>
      </w:tr>
      <w:tr w14:paraId="6CB5A4F8">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814" w:type="dxa"/>
            <w:tcMar>
              <w:top w:w="70" w:type="dxa"/>
              <w:left w:w="80" w:type="dxa"/>
              <w:bottom w:w="70" w:type="dxa"/>
              <w:right w:w="80" w:type="dxa"/>
            </w:tcMar>
            <w:vAlign w:val="center"/>
          </w:tcPr>
          <w:p w14:paraId="7BA326C0">
            <w:pPr>
              <w:spacing w:after="0" w:line="252" w:lineRule="auto"/>
            </w:pPr>
            <w:r>
              <w:rPr>
                <w:sz w:val="17"/>
              </w:rPr>
              <w:t>Sự cố</w:t>
            </w:r>
          </w:p>
        </w:tc>
        <w:tc>
          <w:tcPr>
            <w:tcW w:w="1927" w:type="dxa"/>
            <w:tcMar>
              <w:top w:w="70" w:type="dxa"/>
              <w:left w:w="80" w:type="dxa"/>
              <w:bottom w:w="70" w:type="dxa"/>
              <w:right w:w="80" w:type="dxa"/>
            </w:tcMar>
            <w:vAlign w:val="center"/>
          </w:tcPr>
          <w:p w14:paraId="56EB6F84">
            <w:pPr>
              <w:spacing w:after="0" w:line="252" w:lineRule="auto"/>
            </w:pPr>
            <w:r>
              <w:rPr>
                <w:sz w:val="17"/>
              </w:rPr>
              <w:t>Báo hỏng và sửa chữa</w:t>
            </w:r>
          </w:p>
        </w:tc>
        <w:tc>
          <w:tcPr>
            <w:tcW w:w="3402" w:type="dxa"/>
            <w:tcMar>
              <w:top w:w="70" w:type="dxa"/>
              <w:left w:w="80" w:type="dxa"/>
              <w:bottom w:w="70" w:type="dxa"/>
              <w:right w:w="80" w:type="dxa"/>
            </w:tcMar>
            <w:vAlign w:val="center"/>
          </w:tcPr>
          <w:p w14:paraId="0C0F0CD9">
            <w:pPr>
              <w:spacing w:after="0" w:line="252" w:lineRule="auto"/>
            </w:pPr>
            <w:r>
              <w:rPr>
                <w:sz w:val="17"/>
              </w:rPr>
              <w:t>Báo hỏng, xác minh, cập nhật sửa chữa và kết quả.</w:t>
            </w:r>
          </w:p>
        </w:tc>
        <w:tc>
          <w:tcPr>
            <w:tcW w:w="1701" w:type="dxa"/>
            <w:tcMar>
              <w:top w:w="70" w:type="dxa"/>
              <w:left w:w="80" w:type="dxa"/>
              <w:bottom w:w="70" w:type="dxa"/>
              <w:right w:w="80" w:type="dxa"/>
            </w:tcMar>
            <w:vAlign w:val="center"/>
          </w:tcPr>
          <w:p w14:paraId="0256234B">
            <w:r>
              <w:t>Nhân viên; Quản trị viên; Người quản lý</w:t>
            </w:r>
          </w:p>
        </w:tc>
      </w:tr>
      <w:tr w14:paraId="07847497">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814" w:type="dxa"/>
            <w:tcMar>
              <w:top w:w="70" w:type="dxa"/>
              <w:left w:w="80" w:type="dxa"/>
              <w:bottom w:w="70" w:type="dxa"/>
              <w:right w:w="80" w:type="dxa"/>
            </w:tcMar>
            <w:vAlign w:val="center"/>
          </w:tcPr>
          <w:p w14:paraId="46C7A18C">
            <w:pPr>
              <w:spacing w:after="0" w:line="252" w:lineRule="auto"/>
            </w:pPr>
            <w:r>
              <w:rPr>
                <w:sz w:val="17"/>
              </w:rPr>
              <w:t>Kiểm kê</w:t>
            </w:r>
          </w:p>
        </w:tc>
        <w:tc>
          <w:tcPr>
            <w:tcW w:w="1927" w:type="dxa"/>
            <w:tcMar>
              <w:top w:w="70" w:type="dxa"/>
              <w:left w:w="80" w:type="dxa"/>
              <w:bottom w:w="70" w:type="dxa"/>
              <w:right w:w="80" w:type="dxa"/>
            </w:tcMar>
            <w:vAlign w:val="center"/>
          </w:tcPr>
          <w:p w14:paraId="217B930F">
            <w:pPr>
              <w:spacing w:after="0" w:line="252" w:lineRule="auto"/>
            </w:pPr>
            <w:r>
              <w:rPr>
                <w:sz w:val="17"/>
              </w:rPr>
              <w:t>Kiểm kê QR</w:t>
            </w:r>
          </w:p>
        </w:tc>
        <w:tc>
          <w:tcPr>
            <w:tcW w:w="3402" w:type="dxa"/>
            <w:tcMar>
              <w:top w:w="70" w:type="dxa"/>
              <w:left w:w="80" w:type="dxa"/>
              <w:bottom w:w="70" w:type="dxa"/>
              <w:right w:w="80" w:type="dxa"/>
            </w:tcMar>
            <w:vAlign w:val="center"/>
          </w:tcPr>
          <w:p w14:paraId="304738B9">
            <w:pPr>
              <w:spacing w:after="0" w:line="252" w:lineRule="auto"/>
            </w:pPr>
            <w:r>
              <w:rPr>
                <w:sz w:val="17"/>
              </w:rPr>
              <w:t>Tạo đợt, quét QR, đối chiếu và xác minh chênh lệch.</w:t>
            </w:r>
          </w:p>
        </w:tc>
        <w:tc>
          <w:tcPr>
            <w:tcW w:w="1701" w:type="dxa"/>
            <w:tcMar>
              <w:top w:w="70" w:type="dxa"/>
              <w:left w:w="80" w:type="dxa"/>
              <w:bottom w:w="70" w:type="dxa"/>
              <w:right w:w="80" w:type="dxa"/>
            </w:tcMar>
            <w:vAlign w:val="center"/>
          </w:tcPr>
          <w:p w14:paraId="69503B3A">
            <w:r>
              <w:t>Quản trị viên; Người quản lý</w:t>
            </w:r>
          </w:p>
        </w:tc>
      </w:tr>
      <w:tr w14:paraId="34451269">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814" w:type="dxa"/>
            <w:tcMar>
              <w:top w:w="70" w:type="dxa"/>
              <w:left w:w="80" w:type="dxa"/>
              <w:bottom w:w="70" w:type="dxa"/>
              <w:right w:w="80" w:type="dxa"/>
            </w:tcMar>
            <w:vAlign w:val="center"/>
          </w:tcPr>
          <w:p w14:paraId="66A959D1">
            <w:pPr>
              <w:spacing w:after="0" w:line="252" w:lineRule="auto"/>
            </w:pPr>
            <w:r>
              <w:rPr>
                <w:sz w:val="17"/>
              </w:rPr>
              <w:t>Thông tin quản trị</w:t>
            </w:r>
          </w:p>
        </w:tc>
        <w:tc>
          <w:tcPr>
            <w:tcW w:w="1927" w:type="dxa"/>
            <w:tcMar>
              <w:top w:w="70" w:type="dxa"/>
              <w:left w:w="80" w:type="dxa"/>
              <w:bottom w:w="70" w:type="dxa"/>
              <w:right w:w="80" w:type="dxa"/>
            </w:tcMar>
            <w:vAlign w:val="center"/>
          </w:tcPr>
          <w:p w14:paraId="64386433">
            <w:pPr>
              <w:spacing w:after="0" w:line="252" w:lineRule="auto"/>
            </w:pPr>
            <w:r>
              <w:rPr>
                <w:sz w:val="17"/>
              </w:rPr>
              <w:t>Dashboard, thông báo và báo cáo</w:t>
            </w:r>
          </w:p>
        </w:tc>
        <w:tc>
          <w:tcPr>
            <w:tcW w:w="3402" w:type="dxa"/>
            <w:tcMar>
              <w:top w:w="70" w:type="dxa"/>
              <w:left w:w="80" w:type="dxa"/>
              <w:bottom w:w="70" w:type="dxa"/>
              <w:right w:w="80" w:type="dxa"/>
            </w:tcMar>
            <w:vAlign w:val="center"/>
          </w:tcPr>
          <w:p w14:paraId="43F006AF">
            <w:pPr>
              <w:spacing w:after="0" w:line="252" w:lineRule="auto"/>
            </w:pPr>
            <w:r>
              <w:rPr>
                <w:sz w:val="17"/>
              </w:rPr>
              <w:t>Xem số liệu, thông báo, lịch sử và báo cáo.</w:t>
            </w:r>
          </w:p>
        </w:tc>
        <w:tc>
          <w:tcPr>
            <w:tcW w:w="1701" w:type="dxa"/>
            <w:tcMar>
              <w:top w:w="70" w:type="dxa"/>
              <w:left w:w="80" w:type="dxa"/>
              <w:bottom w:w="70" w:type="dxa"/>
              <w:right w:w="80" w:type="dxa"/>
            </w:tcMar>
            <w:vAlign w:val="center"/>
          </w:tcPr>
          <w:p w14:paraId="3C90DDFF">
            <w:r>
              <w:t>Quản trị viên; Người quản lý; Nhân viên theo quyền</w:t>
            </w:r>
          </w:p>
        </w:tc>
      </w:tr>
    </w:tbl>
    <w:p w14:paraId="4F35509C">
      <w:pPr>
        <w:spacing w:after="0"/>
      </w:pPr>
    </w:p>
    <w:p w14:paraId="2C279BB8">
      <w:pPr>
        <w:pStyle w:val="2"/>
        <w:spacing w:before="200" w:after="100"/>
        <w:rPr>
          <w:rFonts w:ascii="Times New Roman" w:hAnsi="Times New Roman" w:eastAsia="Times New Roman"/>
          <w:b w:val="0"/>
          <w:sz w:val="22"/>
          <w:lang w:val="en-US"/>
        </w:rPr>
      </w:pPr>
    </w:p>
    <w:p w14:paraId="6F5E5F54">
      <w:pPr>
        <w:pStyle w:val="2"/>
        <w:spacing w:before="200" w:after="100"/>
        <w:rPr>
          <w:rFonts w:hint="default"/>
          <w:lang w:val="en-US"/>
        </w:rPr>
      </w:pPr>
      <w:r>
        <w:rPr>
          <w:rFonts w:ascii="Times New Roman" w:hAnsi="Times New Roman" w:eastAsia="Times New Roman"/>
          <w:b w:val="0"/>
          <w:sz w:val="22"/>
          <w:lang w:val="en-US"/>
        </w:rPr>
        <w:t>4. ĐẶC TẢ BỔ SUNG</w:t>
      </w:r>
    </w:p>
    <w:p w14:paraId="127C0EB5">
      <w:pPr>
        <w:spacing w:after="80"/>
        <w:ind w:firstLine="425"/>
      </w:pPr>
      <w:r>
        <w:t>Mỗi Use Case được mô tả bằng bảng luồng chính và luồng thay thế. Ngay sau bảng là một khối yêu cầu chức năng và danh sách Business Rule liên quan. Mockup không đặt lặp lại tại đây mà được tập trung ở Chương 6.</w:t>
      </w:r>
    </w:p>
    <w:p w14:paraId="55EF37C8">
      <w:pPr>
        <w:pStyle w:val="3"/>
        <w:spacing w:before="160" w:after="100"/>
        <w:rPr>
          <w:rFonts w:hint="default"/>
          <w:lang w:val="en-US"/>
        </w:rPr>
      </w:pPr>
      <w:r>
        <w:rPr>
          <w:rFonts w:ascii="Times New Roman" w:hAnsi="Times New Roman" w:eastAsia="Times New Roman"/>
          <w:b w:val="0"/>
          <w:sz w:val="22"/>
          <w:lang w:val="en-US"/>
        </w:rPr>
        <w:t>4.1. UC09 - Kiểm kê tài sản bằng QR</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54"/>
        <w:gridCol w:w="2268"/>
        <w:gridCol w:w="1927"/>
        <w:gridCol w:w="2495"/>
      </w:tblGrid>
      <w:tr w14:paraId="5AEFA2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553BCCBF">
            <w:pPr>
              <w:spacing w:after="0" w:line="252" w:lineRule="auto"/>
            </w:pPr>
            <w:r>
              <w:rPr>
                <w:sz w:val="21"/>
              </w:rPr>
              <w:t>Mã Use Case</w:t>
            </w:r>
          </w:p>
        </w:tc>
        <w:tc>
          <w:tcPr>
            <w:tcW w:w="2268" w:type="dxa"/>
            <w:tcMar>
              <w:top w:w="70" w:type="dxa"/>
              <w:left w:w="80" w:type="dxa"/>
              <w:bottom w:w="70" w:type="dxa"/>
              <w:right w:w="80" w:type="dxa"/>
            </w:tcMar>
            <w:vAlign w:val="center"/>
          </w:tcPr>
          <w:p w14:paraId="722A9419">
            <w:pPr>
              <w:spacing w:after="0" w:line="252" w:lineRule="auto"/>
            </w:pPr>
            <w:r>
              <w:rPr>
                <w:sz w:val="21"/>
              </w:rPr>
              <w:t>UC09</w:t>
            </w:r>
          </w:p>
        </w:tc>
        <w:tc>
          <w:tcPr>
            <w:tcW w:w="1927" w:type="dxa"/>
            <w:shd w:val="clear" w:color="auto" w:fill="CFEFE6"/>
            <w:tcMar>
              <w:top w:w="70" w:type="dxa"/>
              <w:left w:w="80" w:type="dxa"/>
              <w:bottom w:w="70" w:type="dxa"/>
              <w:right w:w="80" w:type="dxa"/>
            </w:tcMar>
            <w:vAlign w:val="center"/>
          </w:tcPr>
          <w:p w14:paraId="668085AE">
            <w:pPr>
              <w:spacing w:after="0" w:line="252" w:lineRule="auto"/>
            </w:pPr>
            <w:r>
              <w:rPr>
                <w:sz w:val="21"/>
              </w:rPr>
              <w:t>Tên Use Case</w:t>
            </w:r>
          </w:p>
        </w:tc>
        <w:tc>
          <w:tcPr>
            <w:tcW w:w="2494" w:type="dxa"/>
            <w:tcMar>
              <w:top w:w="70" w:type="dxa"/>
              <w:left w:w="80" w:type="dxa"/>
              <w:bottom w:w="70" w:type="dxa"/>
              <w:right w:w="80" w:type="dxa"/>
            </w:tcMar>
            <w:vAlign w:val="center"/>
          </w:tcPr>
          <w:p w14:paraId="6B955520">
            <w:pPr>
              <w:spacing w:after="0" w:line="252" w:lineRule="auto"/>
            </w:pPr>
            <w:r>
              <w:rPr>
                <w:sz w:val="21"/>
              </w:rPr>
              <w:t>Kiểm kê tài sản bằng QR</w:t>
            </w:r>
          </w:p>
        </w:tc>
      </w:tr>
      <w:tr w14:paraId="575323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363C448E">
            <w:pPr>
              <w:spacing w:after="0" w:line="252" w:lineRule="auto"/>
            </w:pPr>
            <w:r>
              <w:rPr>
                <w:sz w:val="21"/>
              </w:rPr>
              <w:t>Tác nhân</w:t>
            </w:r>
          </w:p>
        </w:tc>
        <w:tc>
          <w:tcPr>
            <w:tcW w:w="6690" w:type="dxa"/>
            <w:gridSpan w:val="3"/>
            <w:tcMar>
              <w:top w:w="70" w:type="dxa"/>
              <w:left w:w="80" w:type="dxa"/>
              <w:bottom w:w="70" w:type="dxa"/>
              <w:right w:w="80" w:type="dxa"/>
            </w:tcMar>
            <w:vAlign w:val="center"/>
          </w:tcPr>
          <w:p w14:paraId="411ED80C">
            <w:r>
              <w:t>Quản trị viên; Người quản lý</w:t>
            </w:r>
          </w:p>
        </w:tc>
      </w:tr>
      <w:tr w14:paraId="367CD9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2B8F12A1">
            <w:pPr>
              <w:spacing w:after="0" w:line="252" w:lineRule="auto"/>
            </w:pPr>
            <w:r>
              <w:rPr>
                <w:sz w:val="21"/>
              </w:rPr>
              <w:t>Mô tả</w:t>
            </w:r>
          </w:p>
        </w:tc>
        <w:tc>
          <w:tcPr>
            <w:tcW w:w="6690" w:type="dxa"/>
            <w:gridSpan w:val="3"/>
            <w:tcMar>
              <w:top w:w="70" w:type="dxa"/>
              <w:left w:w="80" w:type="dxa"/>
              <w:bottom w:w="70" w:type="dxa"/>
              <w:right w:w="80" w:type="dxa"/>
            </w:tcMar>
            <w:vAlign w:val="center"/>
          </w:tcPr>
          <w:p w14:paraId="2ACA85D4">
            <w:r>
              <w:t>Quản trị viên hoặc Người quản lý tạo đợt kiểm kê, quét mã QR và xác minh kết quả đối chiếu tài sản.</w:t>
            </w:r>
          </w:p>
        </w:tc>
      </w:tr>
      <w:tr w14:paraId="23F8F6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6EB4BCA3">
            <w:pPr>
              <w:spacing w:after="0" w:line="252" w:lineRule="auto"/>
            </w:pPr>
            <w:r>
              <w:rPr>
                <w:sz w:val="21"/>
              </w:rPr>
              <w:t>Sự kiện kích hoạt</w:t>
            </w:r>
          </w:p>
        </w:tc>
        <w:tc>
          <w:tcPr>
            <w:tcW w:w="6690" w:type="dxa"/>
            <w:gridSpan w:val="3"/>
            <w:tcMar>
              <w:top w:w="70" w:type="dxa"/>
              <w:left w:w="80" w:type="dxa"/>
              <w:bottom w:w="70" w:type="dxa"/>
              <w:right w:w="80" w:type="dxa"/>
            </w:tcMar>
            <w:vAlign w:val="center"/>
          </w:tcPr>
          <w:p w14:paraId="26B5B54C">
            <w:r>
              <w:t>Quản trị viên hoặc Người quản lý cần kiểm kê toàn trụ sở hoặc một số vị trí cụ thể.</w:t>
            </w:r>
          </w:p>
        </w:tc>
      </w:tr>
      <w:tr w14:paraId="569C76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211B60E7">
            <w:pPr>
              <w:spacing w:after="0" w:line="252" w:lineRule="auto"/>
            </w:pPr>
            <w:r>
              <w:rPr>
                <w:sz w:val="21"/>
              </w:rPr>
              <w:t>Tiền điều kiện</w:t>
            </w:r>
          </w:p>
        </w:tc>
        <w:tc>
          <w:tcPr>
            <w:tcW w:w="6690" w:type="dxa"/>
            <w:gridSpan w:val="3"/>
            <w:tcMar>
              <w:top w:w="70" w:type="dxa"/>
              <w:left w:w="80" w:type="dxa"/>
              <w:bottom w:w="70" w:type="dxa"/>
              <w:right w:w="80" w:type="dxa"/>
            </w:tcMar>
            <w:vAlign w:val="center"/>
          </w:tcPr>
          <w:p w14:paraId="3261378A">
            <w:r>
              <w:t>Người thực hiện đã đăng nhập; dữ liệu tài sản và vị trí đã tồn tại.</w:t>
            </w:r>
          </w:p>
        </w:tc>
      </w:tr>
      <w:tr w14:paraId="7E3E71C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4B84D135">
            <w:pPr>
              <w:spacing w:after="0" w:line="252" w:lineRule="auto"/>
            </w:pPr>
            <w:r>
              <w:rPr>
                <w:sz w:val="21"/>
              </w:rPr>
              <w:t>Luồng sự kiện chính</w:t>
            </w:r>
            <w:r>
              <w:rPr>
                <w:sz w:val="21"/>
              </w:rPr>
              <w:br w:type="textWrapping"/>
            </w:r>
            <w:r>
              <w:rPr>
                <w:sz w:val="21"/>
              </w:rPr>
              <w:t>(Thành công)</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219177C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415ACB33">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53324169">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4A0449D6">
                  <w:pPr>
                    <w:spacing w:after="0" w:line="252" w:lineRule="auto"/>
                    <w:jc w:val="center"/>
                  </w:pPr>
                  <w:r>
                    <w:rPr>
                      <w:sz w:val="20"/>
                    </w:rPr>
                    <w:t>Hành động</w:t>
                  </w:r>
                </w:p>
              </w:tc>
            </w:tr>
            <w:tr w14:paraId="5DCDEE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64ACC962">
                  <w:pPr>
                    <w:spacing w:after="0" w:line="252" w:lineRule="auto"/>
                    <w:jc w:val="center"/>
                  </w:pPr>
                  <w:r>
                    <w:rPr>
                      <w:sz w:val="20"/>
                    </w:rPr>
                    <w:t>1</w:t>
                  </w:r>
                </w:p>
              </w:tc>
              <w:tc>
                <w:tcPr>
                  <w:tcW w:w="1701" w:type="dxa"/>
                  <w:tcMar>
                    <w:top w:w="70" w:type="dxa"/>
                    <w:left w:w="80" w:type="dxa"/>
                    <w:bottom w:w="70" w:type="dxa"/>
                    <w:right w:w="80" w:type="dxa"/>
                  </w:tcMar>
                  <w:vAlign w:val="center"/>
                </w:tcPr>
                <w:p w14:paraId="53B6A85D">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2165E9FA">
                  <w:pPr>
                    <w:spacing w:after="0" w:line="252" w:lineRule="auto"/>
                  </w:pPr>
                  <w:r>
                    <w:rPr>
                      <w:sz w:val="20"/>
                    </w:rPr>
                    <w:t>Tạo đợt kiểm kê và chọn phạm vi.</w:t>
                  </w:r>
                </w:p>
              </w:tc>
            </w:tr>
            <w:tr w14:paraId="132376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404DB1F7">
                  <w:pPr>
                    <w:spacing w:after="0" w:line="252" w:lineRule="auto"/>
                    <w:jc w:val="center"/>
                  </w:pPr>
                  <w:r>
                    <w:rPr>
                      <w:sz w:val="20"/>
                    </w:rPr>
                    <w:t>2</w:t>
                  </w:r>
                </w:p>
              </w:tc>
              <w:tc>
                <w:tcPr>
                  <w:tcW w:w="1701" w:type="dxa"/>
                  <w:tcMar>
                    <w:top w:w="70" w:type="dxa"/>
                    <w:left w:w="80" w:type="dxa"/>
                    <w:bottom w:w="70" w:type="dxa"/>
                    <w:right w:w="80" w:type="dxa"/>
                  </w:tcMar>
                  <w:vAlign w:val="center"/>
                </w:tcPr>
                <w:p w14:paraId="7FB1259F">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49FD3D3F">
                  <w:pPr>
                    <w:spacing w:after="0" w:line="252" w:lineRule="auto"/>
                  </w:pPr>
                  <w:r>
                    <w:rPr>
                      <w:sz w:val="20"/>
                    </w:rPr>
                    <w:t>Chốt danh sách tài sản dự kiến tại thời điểm bắt đầu.</w:t>
                  </w:r>
                </w:p>
              </w:tc>
            </w:tr>
            <w:tr w14:paraId="513746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28E7311">
                  <w:pPr>
                    <w:spacing w:after="0" w:line="252" w:lineRule="auto"/>
                    <w:jc w:val="center"/>
                  </w:pPr>
                  <w:r>
                    <w:rPr>
                      <w:sz w:val="20"/>
                    </w:rPr>
                    <w:t>3</w:t>
                  </w:r>
                </w:p>
              </w:tc>
              <w:tc>
                <w:tcPr>
                  <w:tcW w:w="1701" w:type="dxa"/>
                  <w:tcMar>
                    <w:top w:w="70" w:type="dxa"/>
                    <w:left w:w="80" w:type="dxa"/>
                    <w:bottom w:w="70" w:type="dxa"/>
                    <w:right w:w="80" w:type="dxa"/>
                  </w:tcMar>
                  <w:vAlign w:val="center"/>
                </w:tcPr>
                <w:p w14:paraId="3DE1478A">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06825659">
                  <w:pPr>
                    <w:spacing w:after="0" w:line="252" w:lineRule="auto"/>
                  </w:pPr>
                  <w:r>
                    <w:rPr>
                      <w:sz w:val="20"/>
                    </w:rPr>
                    <w:t>Quét QR tài sản thực tế.</w:t>
                  </w:r>
                </w:p>
              </w:tc>
            </w:tr>
            <w:tr w14:paraId="712964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0912475">
                  <w:pPr>
                    <w:spacing w:after="0" w:line="252" w:lineRule="auto"/>
                    <w:jc w:val="center"/>
                  </w:pPr>
                  <w:r>
                    <w:rPr>
                      <w:sz w:val="20"/>
                    </w:rPr>
                    <w:t>4</w:t>
                  </w:r>
                </w:p>
              </w:tc>
              <w:tc>
                <w:tcPr>
                  <w:tcW w:w="1701" w:type="dxa"/>
                  <w:tcMar>
                    <w:top w:w="70" w:type="dxa"/>
                    <w:left w:w="80" w:type="dxa"/>
                    <w:bottom w:w="70" w:type="dxa"/>
                    <w:right w:w="80" w:type="dxa"/>
                  </w:tcMar>
                  <w:vAlign w:val="center"/>
                </w:tcPr>
                <w:p w14:paraId="6B307B96">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3E021697">
                  <w:pPr>
                    <w:spacing w:after="0" w:line="252" w:lineRule="auto"/>
                  </w:pPr>
                  <w:r>
                    <w:rPr>
                      <w:sz w:val="20"/>
                    </w:rPr>
                    <w:t>Đối chiếu tài sản quét với danh sách dự kiến và vị trí kiểm kê.</w:t>
                  </w:r>
                </w:p>
              </w:tc>
            </w:tr>
            <w:tr w14:paraId="23A775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BFA3983">
                  <w:pPr>
                    <w:spacing w:after="0" w:line="252" w:lineRule="auto"/>
                    <w:jc w:val="center"/>
                  </w:pPr>
                  <w:r>
                    <w:rPr>
                      <w:sz w:val="20"/>
                    </w:rPr>
                    <w:t>5</w:t>
                  </w:r>
                </w:p>
              </w:tc>
              <w:tc>
                <w:tcPr>
                  <w:tcW w:w="1701" w:type="dxa"/>
                  <w:tcMar>
                    <w:top w:w="70" w:type="dxa"/>
                    <w:left w:w="80" w:type="dxa"/>
                    <w:bottom w:w="70" w:type="dxa"/>
                    <w:right w:w="80" w:type="dxa"/>
                  </w:tcMar>
                  <w:vAlign w:val="center"/>
                </w:tcPr>
                <w:p w14:paraId="297D3886">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43EE2FAA">
                  <w:pPr>
                    <w:spacing w:after="0" w:line="252" w:lineRule="auto"/>
                  </w:pPr>
                  <w:r>
                    <w:rPr>
                      <w:sz w:val="20"/>
                    </w:rPr>
                    <w:t>Ghi nhận Khớp, Sai vị trí, Ngoài danh sách hoặc Phát hiện hư hỏng.</w:t>
                  </w:r>
                </w:p>
              </w:tc>
            </w:tr>
            <w:tr w14:paraId="2E4D33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6A50F3A5">
                  <w:pPr>
                    <w:spacing w:after="0" w:line="252" w:lineRule="auto"/>
                    <w:jc w:val="center"/>
                  </w:pPr>
                  <w:r>
                    <w:rPr>
                      <w:sz w:val="20"/>
                    </w:rPr>
                    <w:t>6</w:t>
                  </w:r>
                </w:p>
              </w:tc>
              <w:tc>
                <w:tcPr>
                  <w:tcW w:w="1701" w:type="dxa"/>
                  <w:tcMar>
                    <w:top w:w="70" w:type="dxa"/>
                    <w:left w:w="80" w:type="dxa"/>
                    <w:bottom w:w="70" w:type="dxa"/>
                    <w:right w:w="80" w:type="dxa"/>
                  </w:tcMar>
                  <w:vAlign w:val="center"/>
                </w:tcPr>
                <w:p w14:paraId="3E9FF65B">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19BACCBD">
                  <w:pPr>
                    <w:spacing w:after="0" w:line="252" w:lineRule="auto"/>
                  </w:pPr>
                  <w:r>
                    <w:rPr>
                      <w:sz w:val="20"/>
                    </w:rPr>
                    <w:t>Xem các tài sản Chưa quét và xác minh chênh lệch.</w:t>
                  </w:r>
                </w:p>
              </w:tc>
            </w:tr>
            <w:tr w14:paraId="22EE1E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62C40C1F">
                  <w:pPr>
                    <w:spacing w:after="0" w:line="252" w:lineRule="auto"/>
                    <w:jc w:val="center"/>
                  </w:pPr>
                  <w:r>
                    <w:rPr>
                      <w:sz w:val="20"/>
                    </w:rPr>
                    <w:t>7</w:t>
                  </w:r>
                </w:p>
              </w:tc>
              <w:tc>
                <w:tcPr>
                  <w:tcW w:w="1701" w:type="dxa"/>
                  <w:tcMar>
                    <w:top w:w="70" w:type="dxa"/>
                    <w:left w:w="80" w:type="dxa"/>
                    <w:bottom w:w="70" w:type="dxa"/>
                    <w:right w:w="80" w:type="dxa"/>
                  </w:tcMar>
                  <w:vAlign w:val="center"/>
                </w:tcPr>
                <w:p w14:paraId="1611FBC6">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4AF48DBB">
                  <w:pPr>
                    <w:spacing w:after="0" w:line="252" w:lineRule="auto"/>
                  </w:pPr>
                  <w:r>
                    <w:rPr>
                      <w:sz w:val="20"/>
                    </w:rPr>
                    <w:t>Đóng đợt kiểm kê sau khi hoàn tất xác minh.</w:t>
                  </w:r>
                </w:p>
              </w:tc>
            </w:tr>
          </w:tbl>
          <w:p w14:paraId="24196B84">
            <w:pPr>
              <w:spacing w:after="0" w:line="252" w:lineRule="auto"/>
            </w:pPr>
          </w:p>
        </w:tc>
      </w:tr>
      <w:tr w14:paraId="1E555B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3CA0D749">
            <w:pPr>
              <w:spacing w:after="0" w:line="252" w:lineRule="auto"/>
            </w:pPr>
            <w:r>
              <w:rPr>
                <w:sz w:val="21"/>
              </w:rPr>
              <w:t>Luồng sự kiện thay thế</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2F7CAB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016FD148">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39BC6EC1">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0CF1B36A">
                  <w:pPr>
                    <w:spacing w:after="0" w:line="252" w:lineRule="auto"/>
                    <w:jc w:val="center"/>
                  </w:pPr>
                  <w:r>
                    <w:rPr>
                      <w:sz w:val="20"/>
                    </w:rPr>
                    <w:t>Hành động</w:t>
                  </w:r>
                </w:p>
              </w:tc>
            </w:tr>
            <w:tr w14:paraId="4B9D12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CCCE821">
                  <w:pPr>
                    <w:spacing w:after="0" w:line="252" w:lineRule="auto"/>
                    <w:jc w:val="center"/>
                  </w:pPr>
                  <w:r>
                    <w:rPr>
                      <w:sz w:val="20"/>
                    </w:rPr>
                    <w:t>3a</w:t>
                  </w:r>
                </w:p>
              </w:tc>
              <w:tc>
                <w:tcPr>
                  <w:tcW w:w="1701" w:type="dxa"/>
                  <w:tcMar>
                    <w:top w:w="70" w:type="dxa"/>
                    <w:left w:w="80" w:type="dxa"/>
                    <w:bottom w:w="70" w:type="dxa"/>
                    <w:right w:w="80" w:type="dxa"/>
                  </w:tcMar>
                  <w:vAlign w:val="center"/>
                </w:tcPr>
                <w:p w14:paraId="3BF21986">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51C9F3DC">
                  <w:pPr>
                    <w:spacing w:after="0" w:line="252" w:lineRule="auto"/>
                  </w:pPr>
                  <w:r>
                    <w:rPr>
                      <w:sz w:val="20"/>
                    </w:rPr>
                    <w:t>Từ chối QR không hợp lệ và cho phép quét lại.</w:t>
                  </w:r>
                </w:p>
              </w:tc>
            </w:tr>
            <w:tr w14:paraId="7DE043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63C90E26">
                  <w:pPr>
                    <w:spacing w:after="0" w:line="252" w:lineRule="auto"/>
                    <w:jc w:val="center"/>
                  </w:pPr>
                  <w:r>
                    <w:rPr>
                      <w:sz w:val="20"/>
                    </w:rPr>
                    <w:t>4a</w:t>
                  </w:r>
                </w:p>
              </w:tc>
              <w:tc>
                <w:tcPr>
                  <w:tcW w:w="1701" w:type="dxa"/>
                  <w:tcMar>
                    <w:top w:w="70" w:type="dxa"/>
                    <w:left w:w="80" w:type="dxa"/>
                    <w:bottom w:w="70" w:type="dxa"/>
                    <w:right w:w="80" w:type="dxa"/>
                  </w:tcMar>
                  <w:vAlign w:val="center"/>
                </w:tcPr>
                <w:p w14:paraId="3330BAD2">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6F7BDD28">
                  <w:pPr>
                    <w:spacing w:after="0" w:line="252" w:lineRule="auto"/>
                  </w:pPr>
                  <w:r>
                    <w:rPr>
                      <w:sz w:val="20"/>
                    </w:rPr>
                    <w:t>Cảnh báo khi tài sản thuộc vị trí khác hoặc không nằm trong danh sách dự kiến.</w:t>
                  </w:r>
                </w:p>
              </w:tc>
            </w:tr>
            <w:tr w14:paraId="2270CF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1F919008">
                  <w:pPr>
                    <w:spacing w:after="0" w:line="252" w:lineRule="auto"/>
                    <w:jc w:val="center"/>
                  </w:pPr>
                  <w:r>
                    <w:rPr>
                      <w:sz w:val="20"/>
                    </w:rPr>
                    <w:t>6a</w:t>
                  </w:r>
                </w:p>
              </w:tc>
              <w:tc>
                <w:tcPr>
                  <w:tcW w:w="1701" w:type="dxa"/>
                  <w:tcMar>
                    <w:top w:w="70" w:type="dxa"/>
                    <w:left w:w="80" w:type="dxa"/>
                    <w:bottom w:w="70" w:type="dxa"/>
                    <w:right w:w="80" w:type="dxa"/>
                  </w:tcMar>
                  <w:vAlign w:val="center"/>
                </w:tcPr>
                <w:p w14:paraId="2E4F3556">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2FBDE116">
                  <w:pPr>
                    <w:spacing w:after="0" w:line="252" w:lineRule="auto"/>
                  </w:pPr>
                  <w:r>
                    <w:rPr>
                      <w:sz w:val="20"/>
                    </w:rPr>
                    <w:t>Ghi chú và xác nhận kết quả từng trường hợp chênh lệch.</w:t>
                  </w:r>
                </w:p>
              </w:tc>
            </w:tr>
          </w:tbl>
          <w:p w14:paraId="5CCF78AD">
            <w:pPr>
              <w:spacing w:after="0" w:line="252" w:lineRule="auto"/>
            </w:pPr>
          </w:p>
        </w:tc>
      </w:tr>
      <w:tr w14:paraId="605C6C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4BA59D0A">
            <w:pPr>
              <w:spacing w:after="0" w:line="252" w:lineRule="auto"/>
            </w:pPr>
            <w:r>
              <w:rPr>
                <w:sz w:val="21"/>
              </w:rPr>
              <w:t>Hậu điều kiện</w:t>
            </w:r>
          </w:p>
        </w:tc>
        <w:tc>
          <w:tcPr>
            <w:tcW w:w="6690" w:type="dxa"/>
            <w:gridSpan w:val="3"/>
            <w:tcMar>
              <w:top w:w="70" w:type="dxa"/>
              <w:left w:w="80" w:type="dxa"/>
              <w:bottom w:w="70" w:type="dxa"/>
              <w:right w:w="80" w:type="dxa"/>
            </w:tcMar>
            <w:vAlign w:val="center"/>
          </w:tcPr>
          <w:p w14:paraId="2B8675A8">
            <w:pPr>
              <w:spacing w:after="0" w:line="252" w:lineRule="auto"/>
            </w:pPr>
            <w:r>
              <w:rPr>
                <w:sz w:val="21"/>
              </w:rPr>
              <w:t>Đợt kiểm kê được lưu cùng danh sách dự kiến, kết quả quét và kết quả xác minh.</w:t>
            </w:r>
          </w:p>
        </w:tc>
      </w:tr>
      <w:tr w14:paraId="3F20C0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54BC16E3">
            <w:pPr>
              <w:spacing w:after="0" w:line="252" w:lineRule="auto"/>
            </w:pPr>
            <w:r>
              <w:rPr>
                <w:sz w:val="21"/>
              </w:rPr>
              <w:t>Quy tắc nghiệp vụ</w:t>
            </w:r>
          </w:p>
        </w:tc>
        <w:tc>
          <w:tcPr>
            <w:tcW w:w="6690" w:type="dxa"/>
            <w:gridSpan w:val="3"/>
            <w:tcMar>
              <w:top w:w="70" w:type="dxa"/>
              <w:left w:w="80" w:type="dxa"/>
              <w:bottom w:w="70" w:type="dxa"/>
              <w:right w:w="80" w:type="dxa"/>
            </w:tcMar>
            <w:vAlign w:val="center"/>
          </w:tcPr>
          <w:p w14:paraId="4EC6E3DF">
            <w:pPr>
              <w:spacing w:after="0" w:line="252" w:lineRule="auto"/>
            </w:pPr>
            <w:r>
              <w:rPr>
                <w:sz w:val="21"/>
              </w:rPr>
              <w:t>BR-UC09-001, BR-UC09-002, BR-UC09-003, BR-UC09-004</w:t>
            </w:r>
          </w:p>
        </w:tc>
      </w:tr>
    </w:tbl>
    <w:p w14:paraId="6696E312">
      <w:pPr>
        <w:spacing w:after="0"/>
      </w:pPr>
    </w:p>
    <w:p w14:paraId="45921D9A">
      <w:pPr>
        <w:pStyle w:val="4"/>
        <w:spacing w:before="160" w:after="100"/>
        <w:rPr>
          <w:rFonts w:hint="default"/>
          <w:lang w:val="en-US"/>
        </w:rPr>
      </w:pPr>
      <w:r>
        <w:rPr>
          <w:rFonts w:ascii="Times New Roman" w:hAnsi="Times New Roman" w:eastAsia="Times New Roman"/>
          <w:b w:val="0"/>
          <w:sz w:val="22"/>
          <w:lang w:val="en-US"/>
        </w:rPr>
        <w:t>4.1.1. Yêu cầu chức năng</w:t>
      </w:r>
    </w:p>
    <w:tbl>
      <w:tblPr>
        <w:tblStyle w:val="12"/>
        <w:tblW w:w="0" w:type="auto"/>
        <w:jc w:val="center"/>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Layout w:type="fixed"/>
        <w:tblCellMar>
          <w:top w:w="0" w:type="dxa"/>
          <w:left w:w="108" w:type="dxa"/>
          <w:bottom w:w="0" w:type="dxa"/>
          <w:right w:w="108" w:type="dxa"/>
        </w:tblCellMar>
      </w:tblPr>
      <w:tblGrid>
        <w:gridCol w:w="8845"/>
      </w:tblGrid>
      <w:tr w14:paraId="709B96C3">
        <w:tblPrEx>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CellMar>
            <w:top w:w="0" w:type="dxa"/>
            <w:left w:w="108" w:type="dxa"/>
            <w:bottom w:w="0" w:type="dxa"/>
            <w:right w:w="108" w:type="dxa"/>
          </w:tblCellMar>
        </w:tblPrEx>
        <w:trPr>
          <w:jc w:val="center"/>
        </w:trPr>
        <w:tc>
          <w:tcPr>
            <w:tcW w:w="8845" w:type="dxa"/>
            <w:shd w:val="clear" w:color="auto" w:fill="EEF5FA"/>
          </w:tcPr>
          <w:p w14:paraId="118684A6">
            <w:r>
              <w:t>Yêu cầu chức năng</w:t>
            </w:r>
            <w:r>
              <w:br w:type="textWrapping"/>
            </w:r>
            <w:r>
              <w:t>Cho phép tạo đợt kiểm kê cho toàn trụ sở hoặc các vị trí cụ thể.</w:t>
            </w:r>
            <w:r>
              <w:br w:type="textWrapping"/>
            </w:r>
            <w:r>
              <w:t>Chốt danh sách tài sản dự kiến khi bắt đầu kiểm kê.</w:t>
            </w:r>
            <w:r>
              <w:br w:type="textWrapping"/>
            </w:r>
            <w:r>
              <w:t>Hỗ trợ quét mã QR và đối chiếu tài sản thực tế.</w:t>
            </w:r>
            <w:r>
              <w:br w:type="textWrapping"/>
            </w:r>
            <w:r>
              <w:t>Hiển thị Khớp, Chưa quét, Sai vị trí, Ngoài danh sách và Phát hiện hư hỏng.</w:t>
            </w:r>
            <w:r>
              <w:br w:type="textWrapping"/>
            </w:r>
            <w:r>
              <w:t>Cho phép Quản trị viên hoặc Người quản lý xác minh chênh lệch và đóng đợt kiểm kê.</w:t>
            </w:r>
          </w:p>
        </w:tc>
      </w:tr>
    </w:tbl>
    <w:p w14:paraId="1BF3BB77">
      <w:pPr>
        <w:spacing w:after="0"/>
      </w:pPr>
    </w:p>
    <w:p w14:paraId="706B8B2F">
      <w:pPr>
        <w:pStyle w:val="4"/>
        <w:spacing w:before="160" w:after="100"/>
        <w:rPr>
          <w:rFonts w:hint="default"/>
          <w:lang w:val="en-US"/>
        </w:rPr>
      </w:pPr>
      <w:r>
        <w:rPr>
          <w:rFonts w:ascii="Times New Roman" w:hAnsi="Times New Roman" w:eastAsia="Times New Roman"/>
          <w:b w:val="0"/>
          <w:sz w:val="22"/>
          <w:lang w:val="en-US"/>
        </w:rPr>
        <w:t>4.1.2. Quy tắc nghiệp vụ</w:t>
      </w:r>
    </w:p>
    <w:p w14:paraId="68C78ACD">
      <w:pPr>
        <w:spacing w:after="40"/>
        <w:ind w:left="227"/>
      </w:pPr>
      <w:r>
        <w:rPr>
          <w:b/>
          <w:color w:val="244A64"/>
          <w:sz w:val="21"/>
        </w:rPr>
        <w:t xml:space="preserve">BR-UC09-001: </w:t>
      </w:r>
      <w:r>
        <w:rPr>
          <w:sz w:val="21"/>
        </w:rPr>
        <w:t>Danh sách dự kiến được chốt tại thời điểm bắt đầu đợt kiểm kê.</w:t>
      </w:r>
    </w:p>
    <w:p w14:paraId="4A24B6B6">
      <w:pPr>
        <w:spacing w:after="40"/>
        <w:ind w:left="227"/>
      </w:pPr>
      <w:r>
        <w:rPr>
          <w:b/>
          <w:color w:val="244A64"/>
          <w:sz w:val="21"/>
        </w:rPr>
        <w:t xml:space="preserve">BR-UC09-002: </w:t>
      </w:r>
      <w:r>
        <w:rPr>
          <w:sz w:val="21"/>
        </w:rPr>
        <w:t>Tài sản Chưa quét không tự động được kết luận là mất.</w:t>
      </w:r>
    </w:p>
    <w:p w14:paraId="7D822E98">
      <w:pPr>
        <w:spacing w:after="40"/>
        <w:ind w:left="227"/>
      </w:pPr>
      <w:r>
        <w:t>BR-UC09-003: Kiểm kê không tự động thay đổi trạng thái, vị trí hoặc người đang giữ tài sản trước khi Quản trị viên hoặc Người quản lý xác minh.</w:t>
      </w:r>
    </w:p>
    <w:p w14:paraId="06426C31">
      <w:pPr>
        <w:spacing w:after="40"/>
        <w:ind w:left="227"/>
      </w:pPr>
      <w:r>
        <w:rPr>
          <w:b/>
          <w:color w:val="244A64"/>
          <w:sz w:val="21"/>
        </w:rPr>
        <w:t xml:space="preserve">BR-UC09-004: </w:t>
      </w:r>
      <w:r>
        <w:rPr>
          <w:sz w:val="21"/>
        </w:rPr>
        <w:t>Mỗi lượt quét phải lưu người quét, thời điểm và vị trí kiểm kê.</w:t>
      </w:r>
    </w:p>
    <w:p w14:paraId="3D3D47BA">
      <w:pPr>
        <w:pStyle w:val="4"/>
        <w:spacing w:before="160" w:after="100"/>
        <w:rPr>
          <w:rFonts w:hint="default"/>
          <w:lang w:val="en-US"/>
        </w:rPr>
      </w:pPr>
      <w:r>
        <w:rPr>
          <w:rFonts w:ascii="Times New Roman" w:hAnsi="Times New Roman" w:eastAsia="Times New Roman"/>
          <w:b w:val="0"/>
          <w:sz w:val="22"/>
          <w:lang w:val="en-US"/>
        </w:rPr>
        <w:t>4.1.3. Dữ liệu liên quan</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835"/>
        <w:gridCol w:w="6010"/>
      </w:tblGrid>
      <w:tr w14:paraId="0F5DF948">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835" w:type="dxa"/>
            <w:shd w:val="clear" w:color="auto" w:fill="D9EAF7"/>
            <w:tcMar>
              <w:top w:w="70" w:type="dxa"/>
              <w:left w:w="80" w:type="dxa"/>
              <w:bottom w:w="70" w:type="dxa"/>
              <w:right w:w="80" w:type="dxa"/>
            </w:tcMar>
            <w:vAlign w:val="center"/>
          </w:tcPr>
          <w:p w14:paraId="72F57FB0">
            <w:pPr>
              <w:spacing w:after="0" w:line="252" w:lineRule="auto"/>
              <w:jc w:val="center"/>
            </w:pPr>
            <w:r>
              <w:rPr>
                <w:sz w:val="19"/>
              </w:rPr>
              <w:t>Bảng/Thực thể</w:t>
            </w:r>
          </w:p>
        </w:tc>
        <w:tc>
          <w:tcPr>
            <w:tcW w:w="6010" w:type="dxa"/>
            <w:shd w:val="clear" w:color="auto" w:fill="D9EAF7"/>
            <w:tcMar>
              <w:top w:w="70" w:type="dxa"/>
              <w:left w:w="80" w:type="dxa"/>
              <w:bottom w:w="70" w:type="dxa"/>
              <w:right w:w="80" w:type="dxa"/>
            </w:tcMar>
            <w:vAlign w:val="center"/>
          </w:tcPr>
          <w:p w14:paraId="4F3069F7">
            <w:pPr>
              <w:spacing w:after="0" w:line="252" w:lineRule="auto"/>
              <w:jc w:val="center"/>
            </w:pPr>
            <w:r>
              <w:rPr>
                <w:sz w:val="19"/>
              </w:rPr>
              <w:t>Mối quan hệ và mục đích</w:t>
            </w:r>
          </w:p>
        </w:tc>
      </w:tr>
      <w:tr w14:paraId="72647F4E">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2330FCC0">
            <w:pPr>
              <w:spacing w:after="0" w:line="252" w:lineRule="auto"/>
            </w:pPr>
            <w:r>
              <w:rPr>
                <w:sz w:val="19"/>
              </w:rPr>
              <w:t>InventorySession</w:t>
            </w:r>
          </w:p>
        </w:tc>
        <w:tc>
          <w:tcPr>
            <w:tcW w:w="6010" w:type="dxa"/>
            <w:tcMar>
              <w:top w:w="70" w:type="dxa"/>
              <w:left w:w="80" w:type="dxa"/>
              <w:bottom w:w="70" w:type="dxa"/>
              <w:right w:w="80" w:type="dxa"/>
            </w:tcMar>
            <w:vAlign w:val="center"/>
          </w:tcPr>
          <w:p w14:paraId="295D1111">
            <w:pPr>
              <w:spacing w:after="0" w:line="252" w:lineRule="auto"/>
            </w:pPr>
            <w:r>
              <w:rPr>
                <w:sz w:val="19"/>
              </w:rPr>
              <w:t>Lưu thông tin đợt kiểm kê và phạm vi.</w:t>
            </w:r>
          </w:p>
        </w:tc>
      </w:tr>
      <w:tr w14:paraId="1DE7B539">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1474D424">
            <w:pPr>
              <w:spacing w:after="0" w:line="252" w:lineRule="auto"/>
            </w:pPr>
            <w:r>
              <w:rPr>
                <w:sz w:val="19"/>
              </w:rPr>
              <w:t>InventoryItem</w:t>
            </w:r>
          </w:p>
        </w:tc>
        <w:tc>
          <w:tcPr>
            <w:tcW w:w="6010" w:type="dxa"/>
            <w:tcMar>
              <w:top w:w="70" w:type="dxa"/>
              <w:left w:w="80" w:type="dxa"/>
              <w:bottom w:w="70" w:type="dxa"/>
              <w:right w:w="80" w:type="dxa"/>
            </w:tcMar>
            <w:vAlign w:val="center"/>
          </w:tcPr>
          <w:p w14:paraId="60FB25D8">
            <w:pPr>
              <w:spacing w:after="0" w:line="252" w:lineRule="auto"/>
            </w:pPr>
            <w:r>
              <w:rPr>
                <w:sz w:val="19"/>
              </w:rPr>
              <w:t>Lưu danh sách dự kiến và kết quả đối chiếu từng tài sản.</w:t>
            </w:r>
          </w:p>
        </w:tc>
      </w:tr>
      <w:tr w14:paraId="347C1262">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5D2018CF">
            <w:pPr>
              <w:spacing w:after="0" w:line="252" w:lineRule="auto"/>
            </w:pPr>
            <w:r>
              <w:rPr>
                <w:sz w:val="19"/>
              </w:rPr>
              <w:t>InventoryScan</w:t>
            </w:r>
          </w:p>
        </w:tc>
        <w:tc>
          <w:tcPr>
            <w:tcW w:w="6010" w:type="dxa"/>
            <w:tcMar>
              <w:top w:w="70" w:type="dxa"/>
              <w:left w:w="80" w:type="dxa"/>
              <w:bottom w:w="70" w:type="dxa"/>
              <w:right w:w="80" w:type="dxa"/>
            </w:tcMar>
            <w:vAlign w:val="center"/>
          </w:tcPr>
          <w:p w14:paraId="33649385">
            <w:pPr>
              <w:spacing w:after="0" w:line="252" w:lineRule="auto"/>
            </w:pPr>
            <w:r>
              <w:rPr>
                <w:sz w:val="19"/>
              </w:rPr>
              <w:t>Lưu QR, người quét, thời điểm và vị trí.</w:t>
            </w:r>
          </w:p>
        </w:tc>
      </w:tr>
      <w:tr w14:paraId="2CF11985">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16DA14DE">
            <w:pPr>
              <w:spacing w:after="0" w:line="252" w:lineRule="auto"/>
            </w:pPr>
            <w:r>
              <w:rPr>
                <w:sz w:val="19"/>
              </w:rPr>
              <w:t>Asset</w:t>
            </w:r>
          </w:p>
        </w:tc>
        <w:tc>
          <w:tcPr>
            <w:tcW w:w="6010" w:type="dxa"/>
            <w:tcMar>
              <w:top w:w="70" w:type="dxa"/>
              <w:left w:w="80" w:type="dxa"/>
              <w:bottom w:w="70" w:type="dxa"/>
              <w:right w:w="80" w:type="dxa"/>
            </w:tcMar>
            <w:vAlign w:val="center"/>
          </w:tcPr>
          <w:p w14:paraId="475F4544">
            <w:pPr>
              <w:spacing w:after="0" w:line="252" w:lineRule="auto"/>
            </w:pPr>
            <w:r>
              <w:rPr>
                <w:sz w:val="19"/>
              </w:rPr>
              <w:t>Tài sản được đối chiếu với dữ liệu thực tế.</w:t>
            </w:r>
          </w:p>
        </w:tc>
      </w:tr>
    </w:tbl>
    <w:p w14:paraId="386CD8A9">
      <w:pPr>
        <w:spacing w:after="0"/>
      </w:pPr>
    </w:p>
    <w:p w14:paraId="42C0A0F6">
      <w:pPr>
        <w:pStyle w:val="3"/>
        <w:spacing w:before="160" w:after="100"/>
        <w:rPr>
          <w:rFonts w:hint="default"/>
          <w:lang w:val="en-US"/>
        </w:rPr>
      </w:pPr>
      <w:r>
        <w:rPr>
          <w:lang w:val="en-US"/>
        </w:rPr>
        <w:t>4.2. UC10 - Xem bảng điều khiển, thông báo và báo cáo</w:t>
      </w:r>
    </w:p>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54"/>
        <w:gridCol w:w="2268"/>
        <w:gridCol w:w="1927"/>
        <w:gridCol w:w="2495"/>
      </w:tblGrid>
      <w:tr w14:paraId="0F1017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72EBE7D6">
            <w:pPr>
              <w:spacing w:after="0" w:line="252" w:lineRule="auto"/>
            </w:pPr>
            <w:r>
              <w:rPr>
                <w:sz w:val="21"/>
              </w:rPr>
              <w:t>Mã Use Case</w:t>
            </w:r>
          </w:p>
        </w:tc>
        <w:tc>
          <w:tcPr>
            <w:tcW w:w="2268" w:type="dxa"/>
            <w:tcMar>
              <w:top w:w="70" w:type="dxa"/>
              <w:left w:w="80" w:type="dxa"/>
              <w:bottom w:w="70" w:type="dxa"/>
              <w:right w:w="80" w:type="dxa"/>
            </w:tcMar>
            <w:vAlign w:val="center"/>
          </w:tcPr>
          <w:p w14:paraId="5F2A0137">
            <w:pPr>
              <w:spacing w:after="0" w:line="252" w:lineRule="auto"/>
            </w:pPr>
            <w:r>
              <w:rPr>
                <w:sz w:val="21"/>
              </w:rPr>
              <w:t>UC10</w:t>
            </w:r>
          </w:p>
        </w:tc>
        <w:tc>
          <w:tcPr>
            <w:tcW w:w="1927" w:type="dxa"/>
            <w:shd w:val="clear" w:color="auto" w:fill="CFEFE6"/>
            <w:tcMar>
              <w:top w:w="70" w:type="dxa"/>
              <w:left w:w="80" w:type="dxa"/>
              <w:bottom w:w="70" w:type="dxa"/>
              <w:right w:w="80" w:type="dxa"/>
            </w:tcMar>
            <w:vAlign w:val="center"/>
          </w:tcPr>
          <w:p w14:paraId="697D7A36">
            <w:pPr>
              <w:spacing w:after="0" w:line="252" w:lineRule="auto"/>
            </w:pPr>
            <w:r>
              <w:rPr>
                <w:sz w:val="21"/>
              </w:rPr>
              <w:t>Tên Use Case</w:t>
            </w:r>
          </w:p>
        </w:tc>
        <w:tc>
          <w:tcPr>
            <w:tcW w:w="2494" w:type="dxa"/>
            <w:tcMar>
              <w:top w:w="70" w:type="dxa"/>
              <w:left w:w="80" w:type="dxa"/>
              <w:bottom w:w="70" w:type="dxa"/>
              <w:right w:w="80" w:type="dxa"/>
            </w:tcMar>
            <w:vAlign w:val="center"/>
          </w:tcPr>
          <w:p w14:paraId="0DC664A7">
            <w:r>
              <w:t>Xem bảng điều khiển, thông báo và báo cáo</w:t>
            </w:r>
          </w:p>
        </w:tc>
      </w:tr>
      <w:tr w14:paraId="3DCA24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7771224C">
            <w:pPr>
              <w:spacing w:after="0" w:line="252" w:lineRule="auto"/>
            </w:pPr>
            <w:r>
              <w:rPr>
                <w:sz w:val="21"/>
              </w:rPr>
              <w:t>Tác nhân</w:t>
            </w:r>
          </w:p>
        </w:tc>
        <w:tc>
          <w:tcPr>
            <w:tcW w:w="6690" w:type="dxa"/>
            <w:gridSpan w:val="3"/>
            <w:tcMar>
              <w:top w:w="70" w:type="dxa"/>
              <w:left w:w="80" w:type="dxa"/>
              <w:bottom w:w="70" w:type="dxa"/>
              <w:right w:w="80" w:type="dxa"/>
            </w:tcMar>
            <w:vAlign w:val="center"/>
          </w:tcPr>
          <w:p w14:paraId="4A3DBEB6">
            <w:r>
              <w:t>Quản trị viên; Người quản lý; Nhân viên</w:t>
            </w:r>
          </w:p>
        </w:tc>
      </w:tr>
      <w:tr w14:paraId="08F15E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0EF0FBC0">
            <w:pPr>
              <w:spacing w:after="0" w:line="252" w:lineRule="auto"/>
            </w:pPr>
            <w:r>
              <w:rPr>
                <w:sz w:val="21"/>
              </w:rPr>
              <w:t>Mô tả</w:t>
            </w:r>
          </w:p>
        </w:tc>
        <w:tc>
          <w:tcPr>
            <w:tcW w:w="6690" w:type="dxa"/>
            <w:gridSpan w:val="3"/>
            <w:tcMar>
              <w:top w:w="70" w:type="dxa"/>
              <w:left w:w="80" w:type="dxa"/>
              <w:bottom w:w="70" w:type="dxa"/>
              <w:right w:w="80" w:type="dxa"/>
            </w:tcMar>
            <w:vAlign w:val="center"/>
          </w:tcPr>
          <w:p w14:paraId="4DF69CFC">
            <w:pPr>
              <w:spacing w:after="0" w:line="252" w:lineRule="auto"/>
            </w:pPr>
            <w:r>
              <w:rPr>
                <w:sz w:val="21"/>
              </w:rPr>
              <w:t>Người dùng xem thông tin tổng hợp, thông báo liên quan và các báo cáo theo quyền.</w:t>
            </w:r>
          </w:p>
        </w:tc>
      </w:tr>
      <w:tr w14:paraId="3664CA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2EB568D1">
            <w:pPr>
              <w:spacing w:after="0" w:line="252" w:lineRule="auto"/>
            </w:pPr>
            <w:r>
              <w:rPr>
                <w:sz w:val="21"/>
              </w:rPr>
              <w:t>Sự kiện kích hoạt</w:t>
            </w:r>
          </w:p>
        </w:tc>
        <w:tc>
          <w:tcPr>
            <w:tcW w:w="6690" w:type="dxa"/>
            <w:gridSpan w:val="3"/>
            <w:tcMar>
              <w:top w:w="70" w:type="dxa"/>
              <w:left w:w="80" w:type="dxa"/>
              <w:bottom w:w="70" w:type="dxa"/>
              <w:right w:w="80" w:type="dxa"/>
            </w:tcMar>
            <w:vAlign w:val="center"/>
          </w:tcPr>
          <w:p w14:paraId="0082D652">
            <w:r>
              <w:t>Người dùng mở bảng điều khiển, trung tâm thông báo hoặc trang báo cáo.</w:t>
            </w:r>
          </w:p>
        </w:tc>
      </w:tr>
      <w:tr w14:paraId="4A9E59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53C116BC">
            <w:pPr>
              <w:spacing w:after="0" w:line="252" w:lineRule="auto"/>
            </w:pPr>
            <w:r>
              <w:rPr>
                <w:sz w:val="21"/>
              </w:rPr>
              <w:t>Tiền điều kiện</w:t>
            </w:r>
          </w:p>
        </w:tc>
        <w:tc>
          <w:tcPr>
            <w:tcW w:w="6690" w:type="dxa"/>
            <w:gridSpan w:val="3"/>
            <w:tcMar>
              <w:top w:w="70" w:type="dxa"/>
              <w:left w:w="80" w:type="dxa"/>
              <w:bottom w:w="70" w:type="dxa"/>
              <w:right w:w="80" w:type="dxa"/>
            </w:tcMar>
            <w:vAlign w:val="center"/>
          </w:tcPr>
          <w:p w14:paraId="31920A35">
            <w:pPr>
              <w:spacing w:after="0" w:line="252" w:lineRule="auto"/>
            </w:pPr>
            <w:r>
              <w:rPr>
                <w:sz w:val="21"/>
              </w:rPr>
              <w:t>Người dùng đã đăng nhập.</w:t>
            </w:r>
          </w:p>
        </w:tc>
      </w:tr>
      <w:tr w14:paraId="4F0B26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37EC2480">
            <w:pPr>
              <w:spacing w:after="0" w:line="252" w:lineRule="auto"/>
            </w:pPr>
            <w:r>
              <w:rPr>
                <w:sz w:val="21"/>
              </w:rPr>
              <w:t>Luồng sự kiện chính</w:t>
            </w:r>
            <w:r>
              <w:rPr>
                <w:sz w:val="21"/>
              </w:rPr>
              <w:br w:type="textWrapping"/>
            </w:r>
            <w:r>
              <w:rPr>
                <w:sz w:val="21"/>
              </w:rPr>
              <w:t>(Thành công)</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2231AC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794108B4">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4EF7E929">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17B8A8D5">
                  <w:pPr>
                    <w:spacing w:after="0" w:line="252" w:lineRule="auto"/>
                    <w:jc w:val="center"/>
                  </w:pPr>
                  <w:r>
                    <w:rPr>
                      <w:sz w:val="20"/>
                    </w:rPr>
                    <w:t>Hành động</w:t>
                  </w:r>
                </w:p>
              </w:tc>
            </w:tr>
            <w:tr w14:paraId="2C7B5F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66A7080C">
                  <w:pPr>
                    <w:spacing w:after="0" w:line="252" w:lineRule="auto"/>
                    <w:jc w:val="center"/>
                  </w:pPr>
                  <w:r>
                    <w:rPr>
                      <w:sz w:val="20"/>
                    </w:rPr>
                    <w:t>1</w:t>
                  </w:r>
                </w:p>
              </w:tc>
              <w:tc>
                <w:tcPr>
                  <w:tcW w:w="1701" w:type="dxa"/>
                  <w:tcMar>
                    <w:top w:w="70" w:type="dxa"/>
                    <w:left w:w="80" w:type="dxa"/>
                    <w:bottom w:w="70" w:type="dxa"/>
                    <w:right w:w="80" w:type="dxa"/>
                  </w:tcMar>
                  <w:vAlign w:val="center"/>
                </w:tcPr>
                <w:p w14:paraId="30EC9C10">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002BD447">
                  <w:pPr>
                    <w:spacing w:after="0" w:line="252" w:lineRule="auto"/>
                  </w:pPr>
                  <w:r>
                    <w:rPr>
                      <w:sz w:val="20"/>
                    </w:rPr>
                    <w:t>Hiển thị dữ liệu phù hợp với vai trò.</w:t>
                  </w:r>
                </w:p>
              </w:tc>
            </w:tr>
            <w:tr w14:paraId="51C3A2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1412D01D">
                  <w:pPr>
                    <w:spacing w:after="0" w:line="252" w:lineRule="auto"/>
                    <w:jc w:val="center"/>
                  </w:pPr>
                  <w:r>
                    <w:rPr>
                      <w:sz w:val="20"/>
                    </w:rPr>
                    <w:t>2</w:t>
                  </w:r>
                </w:p>
              </w:tc>
              <w:tc>
                <w:tcPr>
                  <w:tcW w:w="1701" w:type="dxa"/>
                  <w:tcMar>
                    <w:top w:w="70" w:type="dxa"/>
                    <w:left w:w="80" w:type="dxa"/>
                    <w:bottom w:w="70" w:type="dxa"/>
                    <w:right w:w="80" w:type="dxa"/>
                  </w:tcMar>
                  <w:vAlign w:val="center"/>
                </w:tcPr>
                <w:p w14:paraId="30C69CFC">
                  <w:pPr>
                    <w:spacing w:after="0" w:line="252" w:lineRule="auto"/>
                    <w:jc w:val="center"/>
                  </w:pPr>
                  <w:r>
                    <w:rPr>
                      <w:sz w:val="20"/>
                    </w:rPr>
                    <w:t>Người dùng</w:t>
                  </w:r>
                </w:p>
              </w:tc>
              <w:tc>
                <w:tcPr>
                  <w:tcW w:w="4082" w:type="dxa"/>
                  <w:tcMar>
                    <w:top w:w="70" w:type="dxa"/>
                    <w:left w:w="80" w:type="dxa"/>
                    <w:bottom w:w="70" w:type="dxa"/>
                    <w:right w:w="80" w:type="dxa"/>
                  </w:tcMar>
                  <w:vAlign w:val="center"/>
                </w:tcPr>
                <w:p w14:paraId="4E814F14">
                  <w:pPr>
                    <w:spacing w:after="0" w:line="252" w:lineRule="auto"/>
                  </w:pPr>
                  <w:r>
                    <w:rPr>
                      <w:sz w:val="20"/>
                    </w:rPr>
                    <w:t>Áp dụng bộ lọc hoặc chọn một chỉ số.</w:t>
                  </w:r>
                </w:p>
              </w:tc>
            </w:tr>
            <w:tr w14:paraId="7F9776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949B24B">
                  <w:pPr>
                    <w:spacing w:after="0" w:line="252" w:lineRule="auto"/>
                    <w:jc w:val="center"/>
                  </w:pPr>
                  <w:r>
                    <w:rPr>
                      <w:sz w:val="20"/>
                    </w:rPr>
                    <w:t>3</w:t>
                  </w:r>
                </w:p>
              </w:tc>
              <w:tc>
                <w:tcPr>
                  <w:tcW w:w="1701" w:type="dxa"/>
                  <w:tcMar>
                    <w:top w:w="70" w:type="dxa"/>
                    <w:left w:w="80" w:type="dxa"/>
                    <w:bottom w:w="70" w:type="dxa"/>
                    <w:right w:w="80" w:type="dxa"/>
                  </w:tcMar>
                  <w:vAlign w:val="center"/>
                </w:tcPr>
                <w:p w14:paraId="7B49D1F1">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5A07FD90">
                  <w:pPr>
                    <w:spacing w:after="0" w:line="252" w:lineRule="auto"/>
                  </w:pPr>
                  <w:r>
                    <w:rPr>
                      <w:sz w:val="20"/>
                    </w:rPr>
                    <w:t>Cập nhật số liệu và danh sách chi tiết.</w:t>
                  </w:r>
                </w:p>
              </w:tc>
            </w:tr>
            <w:tr w14:paraId="0BC431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70AE8E85">
                  <w:pPr>
                    <w:spacing w:after="0" w:line="252" w:lineRule="auto"/>
                    <w:jc w:val="center"/>
                  </w:pPr>
                  <w:r>
                    <w:rPr>
                      <w:sz w:val="20"/>
                    </w:rPr>
                    <w:t>4</w:t>
                  </w:r>
                </w:p>
              </w:tc>
              <w:tc>
                <w:tcPr>
                  <w:tcW w:w="1701" w:type="dxa"/>
                  <w:tcMar>
                    <w:top w:w="70" w:type="dxa"/>
                    <w:left w:w="80" w:type="dxa"/>
                    <w:bottom w:w="70" w:type="dxa"/>
                    <w:right w:w="80" w:type="dxa"/>
                  </w:tcMar>
                  <w:vAlign w:val="center"/>
                </w:tcPr>
                <w:p w14:paraId="739E7FB8">
                  <w:pPr>
                    <w:spacing w:after="0" w:line="252" w:lineRule="auto"/>
                    <w:jc w:val="center"/>
                  </w:pPr>
                  <w:r>
                    <w:rPr>
                      <w:sz w:val="20"/>
                    </w:rPr>
                    <w:t>Người dùng</w:t>
                  </w:r>
                </w:p>
              </w:tc>
              <w:tc>
                <w:tcPr>
                  <w:tcW w:w="4082" w:type="dxa"/>
                  <w:tcMar>
                    <w:top w:w="70" w:type="dxa"/>
                    <w:left w:w="80" w:type="dxa"/>
                    <w:bottom w:w="70" w:type="dxa"/>
                    <w:right w:w="80" w:type="dxa"/>
                  </w:tcMar>
                  <w:vAlign w:val="center"/>
                </w:tcPr>
                <w:p w14:paraId="2296BC58">
                  <w:pPr>
                    <w:spacing w:after="0" w:line="252" w:lineRule="auto"/>
                  </w:pPr>
                  <w:r>
                    <w:rPr>
                      <w:sz w:val="20"/>
                    </w:rPr>
                    <w:t>Mở thông báo liên quan.</w:t>
                  </w:r>
                </w:p>
              </w:tc>
            </w:tr>
            <w:tr w14:paraId="20EA251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00A1F6FC">
                  <w:pPr>
                    <w:spacing w:after="0" w:line="252" w:lineRule="auto"/>
                    <w:jc w:val="center"/>
                  </w:pPr>
                  <w:r>
                    <w:rPr>
                      <w:sz w:val="20"/>
                    </w:rPr>
                    <w:t>5</w:t>
                  </w:r>
                </w:p>
              </w:tc>
              <w:tc>
                <w:tcPr>
                  <w:tcW w:w="1701" w:type="dxa"/>
                  <w:tcMar>
                    <w:top w:w="70" w:type="dxa"/>
                    <w:left w:w="80" w:type="dxa"/>
                    <w:bottom w:w="70" w:type="dxa"/>
                    <w:right w:w="80" w:type="dxa"/>
                  </w:tcMar>
                  <w:vAlign w:val="center"/>
                </w:tcPr>
                <w:p w14:paraId="608CE4C2">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1830BDB2">
                  <w:pPr>
                    <w:spacing w:after="0" w:line="252" w:lineRule="auto"/>
                  </w:pPr>
                  <w:r>
                    <w:rPr>
                      <w:sz w:val="20"/>
                    </w:rPr>
                    <w:t>Đánh dấu đã đọc và điều hướng đến đối tượng nếu người dùng có quyền.</w:t>
                  </w:r>
                </w:p>
              </w:tc>
            </w:tr>
            <w:tr w14:paraId="67ED0D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19DAB83">
                  <w:pPr>
                    <w:spacing w:after="0" w:line="252" w:lineRule="auto"/>
                    <w:jc w:val="center"/>
                  </w:pPr>
                  <w:r>
                    <w:rPr>
                      <w:sz w:val="20"/>
                    </w:rPr>
                    <w:t>6</w:t>
                  </w:r>
                </w:p>
              </w:tc>
              <w:tc>
                <w:tcPr>
                  <w:tcW w:w="1701" w:type="dxa"/>
                  <w:tcMar>
                    <w:top w:w="70" w:type="dxa"/>
                    <w:left w:w="80" w:type="dxa"/>
                    <w:bottom w:w="70" w:type="dxa"/>
                    <w:right w:w="80" w:type="dxa"/>
                  </w:tcMar>
                  <w:vAlign w:val="center"/>
                </w:tcPr>
                <w:p w14:paraId="28C9975C">
                  <w:pPr>
                    <w:spacing w:after="0" w:line="252" w:lineRule="auto"/>
                    <w:jc w:val="center"/>
                  </w:pPr>
                  <w:r>
                    <w:rPr>
                      <w:sz w:val="20"/>
                    </w:rPr>
                    <w:t>Quản trị viên</w:t>
                  </w:r>
                </w:p>
              </w:tc>
              <w:tc>
                <w:tcPr>
                  <w:tcW w:w="4082" w:type="dxa"/>
                  <w:tcMar>
                    <w:top w:w="70" w:type="dxa"/>
                    <w:left w:w="80" w:type="dxa"/>
                    <w:bottom w:w="70" w:type="dxa"/>
                    <w:right w:w="80" w:type="dxa"/>
                  </w:tcMar>
                  <w:vAlign w:val="center"/>
                </w:tcPr>
                <w:p w14:paraId="58C064EF">
                  <w:pPr>
                    <w:spacing w:after="0" w:line="252" w:lineRule="auto"/>
                  </w:pPr>
                  <w:r>
                    <w:rPr>
                      <w:sz w:val="20"/>
                    </w:rPr>
                    <w:t>Xem hoặc xuất báo cáo trong phạm vi được hỗ trợ.</w:t>
                  </w:r>
                </w:p>
              </w:tc>
            </w:tr>
          </w:tbl>
          <w:p w14:paraId="0C345770">
            <w:pPr>
              <w:spacing w:after="0" w:line="252" w:lineRule="auto"/>
            </w:pPr>
          </w:p>
        </w:tc>
      </w:tr>
      <w:tr w14:paraId="071206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154" w:type="dxa"/>
            <w:shd w:val="clear" w:color="auto" w:fill="CFEFE6"/>
            <w:tcMar>
              <w:top w:w="70" w:type="dxa"/>
              <w:left w:w="80" w:type="dxa"/>
              <w:bottom w:w="70" w:type="dxa"/>
              <w:right w:w="80" w:type="dxa"/>
            </w:tcMar>
            <w:vAlign w:val="center"/>
          </w:tcPr>
          <w:p w14:paraId="79CBFDAC">
            <w:pPr>
              <w:spacing w:after="0" w:line="252" w:lineRule="auto"/>
            </w:pPr>
            <w:r>
              <w:rPr>
                <w:sz w:val="21"/>
              </w:rPr>
              <w:t>Luồng sự kiện thay thế</w:t>
            </w:r>
          </w:p>
        </w:tc>
        <w:tc>
          <w:tcPr>
            <w:tcW w:w="6690" w:type="dxa"/>
            <w:gridSpan w:val="3"/>
            <w:tcMar>
              <w:top w:w="70" w:type="dxa"/>
              <w:left w:w="80" w:type="dxa"/>
              <w:bottom w:w="70" w:type="dxa"/>
              <w:right w:w="80" w:type="dxa"/>
            </w:tcMar>
            <w:vAlign w:val="center"/>
          </w:tcPr>
          <w:tbl>
            <w:tblPr>
              <w:tblStyle w:val="1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80"/>
              <w:gridCol w:w="1701"/>
              <w:gridCol w:w="4082"/>
            </w:tblGrid>
            <w:tr w14:paraId="01464C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tblHeader/>
                <w:jc w:val="center"/>
              </w:trPr>
              <w:tc>
                <w:tcPr>
                  <w:tcW w:w="680" w:type="dxa"/>
                  <w:shd w:val="clear" w:color="auto" w:fill="F4C78D"/>
                  <w:tcMar>
                    <w:top w:w="70" w:type="dxa"/>
                    <w:left w:w="80" w:type="dxa"/>
                    <w:bottom w:w="70" w:type="dxa"/>
                    <w:right w:w="80" w:type="dxa"/>
                  </w:tcMar>
                  <w:vAlign w:val="center"/>
                </w:tcPr>
                <w:p w14:paraId="21CFB6A8">
                  <w:pPr>
                    <w:spacing w:after="0" w:line="252" w:lineRule="auto"/>
                    <w:jc w:val="center"/>
                  </w:pPr>
                  <w:r>
                    <w:rPr>
                      <w:sz w:val="20"/>
                    </w:rPr>
                    <w:t>STT</w:t>
                  </w:r>
                </w:p>
              </w:tc>
              <w:tc>
                <w:tcPr>
                  <w:tcW w:w="1701" w:type="dxa"/>
                  <w:shd w:val="clear" w:color="auto" w:fill="F4C78D"/>
                  <w:tcMar>
                    <w:top w:w="70" w:type="dxa"/>
                    <w:left w:w="80" w:type="dxa"/>
                    <w:bottom w:w="70" w:type="dxa"/>
                    <w:right w:w="80" w:type="dxa"/>
                  </w:tcMar>
                  <w:vAlign w:val="center"/>
                </w:tcPr>
                <w:p w14:paraId="389F1895">
                  <w:pPr>
                    <w:spacing w:after="0" w:line="252" w:lineRule="auto"/>
                    <w:jc w:val="center"/>
                  </w:pPr>
                  <w:r>
                    <w:rPr>
                      <w:sz w:val="20"/>
                    </w:rPr>
                    <w:t>Thực hiện bởi</w:t>
                  </w:r>
                </w:p>
              </w:tc>
              <w:tc>
                <w:tcPr>
                  <w:tcW w:w="4082" w:type="dxa"/>
                  <w:shd w:val="clear" w:color="auto" w:fill="F4C78D"/>
                  <w:tcMar>
                    <w:top w:w="70" w:type="dxa"/>
                    <w:left w:w="80" w:type="dxa"/>
                    <w:bottom w:w="70" w:type="dxa"/>
                    <w:right w:w="80" w:type="dxa"/>
                  </w:tcMar>
                  <w:vAlign w:val="center"/>
                </w:tcPr>
                <w:p w14:paraId="4A7EE5E5">
                  <w:pPr>
                    <w:spacing w:after="0" w:line="252" w:lineRule="auto"/>
                    <w:jc w:val="center"/>
                  </w:pPr>
                  <w:r>
                    <w:rPr>
                      <w:sz w:val="20"/>
                    </w:rPr>
                    <w:t>Hành động</w:t>
                  </w:r>
                </w:p>
              </w:tc>
            </w:tr>
            <w:tr w14:paraId="059BDD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0100CAB5">
                  <w:pPr>
                    <w:spacing w:after="0" w:line="252" w:lineRule="auto"/>
                    <w:jc w:val="center"/>
                  </w:pPr>
                  <w:r>
                    <w:rPr>
                      <w:sz w:val="20"/>
                    </w:rPr>
                    <w:t>1a</w:t>
                  </w:r>
                </w:p>
              </w:tc>
              <w:tc>
                <w:tcPr>
                  <w:tcW w:w="1701" w:type="dxa"/>
                  <w:tcMar>
                    <w:top w:w="70" w:type="dxa"/>
                    <w:left w:w="80" w:type="dxa"/>
                    <w:bottom w:w="70" w:type="dxa"/>
                    <w:right w:w="80" w:type="dxa"/>
                  </w:tcMar>
                  <w:vAlign w:val="center"/>
                </w:tcPr>
                <w:p w14:paraId="166D293F">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74D40A4B">
                  <w:pPr>
                    <w:spacing w:after="0" w:line="252" w:lineRule="auto"/>
                  </w:pPr>
                  <w:r>
                    <w:rPr>
                      <w:sz w:val="20"/>
                    </w:rPr>
                    <w:t>Hiển thị trạng thái rỗng khi không có dữ liệu.</w:t>
                  </w:r>
                </w:p>
              </w:tc>
            </w:tr>
            <w:tr w14:paraId="0E81124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479A4344">
                  <w:pPr>
                    <w:spacing w:after="0" w:line="252" w:lineRule="auto"/>
                    <w:jc w:val="center"/>
                  </w:pPr>
                  <w:r>
                    <w:rPr>
                      <w:sz w:val="20"/>
                    </w:rPr>
                    <w:t>3a</w:t>
                  </w:r>
                </w:p>
              </w:tc>
              <w:tc>
                <w:tcPr>
                  <w:tcW w:w="1701" w:type="dxa"/>
                  <w:tcMar>
                    <w:top w:w="70" w:type="dxa"/>
                    <w:left w:w="80" w:type="dxa"/>
                    <w:bottom w:w="70" w:type="dxa"/>
                    <w:right w:w="80" w:type="dxa"/>
                  </w:tcMar>
                  <w:vAlign w:val="center"/>
                </w:tcPr>
                <w:p w14:paraId="04137075">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78CDE96E">
                  <w:pPr>
                    <w:spacing w:after="0" w:line="252" w:lineRule="auto"/>
                  </w:pPr>
                  <w:r>
                    <w:rPr>
                      <w:sz w:val="20"/>
                    </w:rPr>
                    <w:t>Thông báo lỗi và cho phép tải lại khi không thể lấy dữ liệu.</w:t>
                  </w:r>
                </w:p>
              </w:tc>
            </w:tr>
            <w:tr w14:paraId="6F50DD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08A613AB">
                  <w:pPr>
                    <w:spacing w:after="0" w:line="252" w:lineRule="auto"/>
                    <w:jc w:val="center"/>
                  </w:pPr>
                  <w:r>
                    <w:rPr>
                      <w:sz w:val="20"/>
                    </w:rPr>
                    <w:t>5a</w:t>
                  </w:r>
                </w:p>
              </w:tc>
              <w:tc>
                <w:tcPr>
                  <w:tcW w:w="1701" w:type="dxa"/>
                  <w:tcMar>
                    <w:top w:w="70" w:type="dxa"/>
                    <w:left w:w="80" w:type="dxa"/>
                    <w:bottom w:w="70" w:type="dxa"/>
                    <w:right w:w="80" w:type="dxa"/>
                  </w:tcMar>
                  <w:vAlign w:val="center"/>
                </w:tcPr>
                <w:p w14:paraId="664D489B">
                  <w:pPr>
                    <w:spacing w:after="0" w:line="252" w:lineRule="auto"/>
                    <w:jc w:val="center"/>
                  </w:pPr>
                  <w:r>
                    <w:rPr>
                      <w:sz w:val="20"/>
                    </w:rPr>
                    <w:t>Hệ thống</w:t>
                  </w:r>
                </w:p>
              </w:tc>
              <w:tc>
                <w:tcPr>
                  <w:tcW w:w="4082" w:type="dxa"/>
                  <w:tcMar>
                    <w:top w:w="70" w:type="dxa"/>
                    <w:left w:w="80" w:type="dxa"/>
                    <w:bottom w:w="70" w:type="dxa"/>
                    <w:right w:w="80" w:type="dxa"/>
                  </w:tcMar>
                  <w:vAlign w:val="center"/>
                </w:tcPr>
                <w:p w14:paraId="3DE75912">
                  <w:pPr>
                    <w:spacing w:after="0" w:line="252" w:lineRule="auto"/>
                  </w:pPr>
                  <w:r>
                    <w:rPr>
                      <w:sz w:val="20"/>
                    </w:rPr>
                    <w:t>Không điều hướng nếu người dùng không còn quyền truy cập đối tượng.</w:t>
                  </w:r>
                </w:p>
              </w:tc>
            </w:tr>
          </w:tbl>
          <w:p w14:paraId="0C507E82">
            <w:pPr>
              <w:spacing w:after="0" w:line="252" w:lineRule="auto"/>
            </w:pPr>
          </w:p>
        </w:tc>
      </w:tr>
      <w:tr w14:paraId="389AD3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59975006">
            <w:pPr>
              <w:spacing w:after="0" w:line="252" w:lineRule="auto"/>
            </w:pPr>
            <w:r>
              <w:rPr>
                <w:sz w:val="21"/>
              </w:rPr>
              <w:t>Hậu điều kiện</w:t>
            </w:r>
          </w:p>
        </w:tc>
        <w:tc>
          <w:tcPr>
            <w:tcW w:w="6690" w:type="dxa"/>
            <w:gridSpan w:val="3"/>
            <w:tcMar>
              <w:top w:w="70" w:type="dxa"/>
              <w:left w:w="80" w:type="dxa"/>
              <w:bottom w:w="70" w:type="dxa"/>
              <w:right w:w="80" w:type="dxa"/>
            </w:tcMar>
            <w:vAlign w:val="center"/>
          </w:tcPr>
          <w:p w14:paraId="1CE5D7F7">
            <w:pPr>
              <w:spacing w:after="0" w:line="252" w:lineRule="auto"/>
            </w:pPr>
            <w:r>
              <w:rPr>
                <w:sz w:val="21"/>
              </w:rPr>
              <w:t>Không thay đổi dữ liệu nghiệp vụ, ngoại trừ trạng thái đã đọc của thông báo.</w:t>
            </w:r>
          </w:p>
        </w:tc>
      </w:tr>
      <w:tr w14:paraId="685E52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cantSplit/>
          <w:jc w:val="center"/>
        </w:trPr>
        <w:tc>
          <w:tcPr>
            <w:tcW w:w="2154" w:type="dxa"/>
            <w:shd w:val="clear" w:color="auto" w:fill="CFEFE6"/>
            <w:tcMar>
              <w:top w:w="70" w:type="dxa"/>
              <w:left w:w="80" w:type="dxa"/>
              <w:bottom w:w="70" w:type="dxa"/>
              <w:right w:w="80" w:type="dxa"/>
            </w:tcMar>
            <w:vAlign w:val="center"/>
          </w:tcPr>
          <w:p w14:paraId="26BB6A36">
            <w:pPr>
              <w:spacing w:after="0" w:line="252" w:lineRule="auto"/>
            </w:pPr>
            <w:r>
              <w:rPr>
                <w:sz w:val="21"/>
              </w:rPr>
              <w:t>Quy tắc nghiệp vụ</w:t>
            </w:r>
          </w:p>
        </w:tc>
        <w:tc>
          <w:tcPr>
            <w:tcW w:w="6690" w:type="dxa"/>
            <w:gridSpan w:val="3"/>
            <w:tcMar>
              <w:top w:w="70" w:type="dxa"/>
              <w:left w:w="80" w:type="dxa"/>
              <w:bottom w:w="70" w:type="dxa"/>
              <w:right w:w="80" w:type="dxa"/>
            </w:tcMar>
            <w:vAlign w:val="center"/>
          </w:tcPr>
          <w:p w14:paraId="7EE66930">
            <w:pPr>
              <w:spacing w:after="0" w:line="252" w:lineRule="auto"/>
            </w:pPr>
            <w:r>
              <w:rPr>
                <w:sz w:val="21"/>
              </w:rPr>
              <w:t>BR-UC10-001, BR-UC10-002, BR-UC10-003, BR-UC10-004</w:t>
            </w:r>
          </w:p>
        </w:tc>
      </w:tr>
    </w:tbl>
    <w:p w14:paraId="059EE9CC">
      <w:pPr>
        <w:spacing w:after="0"/>
      </w:pPr>
    </w:p>
    <w:p w14:paraId="3C7BD8FA">
      <w:pPr>
        <w:pStyle w:val="4"/>
        <w:spacing w:before="160" w:after="100"/>
        <w:rPr>
          <w:rFonts w:hint="default"/>
          <w:lang w:val="en-US"/>
        </w:rPr>
      </w:pPr>
      <w:r>
        <w:rPr>
          <w:rFonts w:ascii="Times New Roman" w:hAnsi="Times New Roman" w:eastAsia="Times New Roman"/>
          <w:b w:val="0"/>
          <w:sz w:val="22"/>
          <w:lang w:val="en-US"/>
        </w:rPr>
        <w:t>4.2.1. Yêu cầu chức năng</w:t>
      </w:r>
    </w:p>
    <w:tbl>
      <w:tblPr>
        <w:tblStyle w:val="12"/>
        <w:tblW w:w="0" w:type="auto"/>
        <w:jc w:val="center"/>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Layout w:type="fixed"/>
        <w:tblCellMar>
          <w:top w:w="0" w:type="dxa"/>
          <w:left w:w="108" w:type="dxa"/>
          <w:bottom w:w="0" w:type="dxa"/>
          <w:right w:w="108" w:type="dxa"/>
        </w:tblCellMar>
      </w:tblPr>
      <w:tblGrid>
        <w:gridCol w:w="8845"/>
      </w:tblGrid>
      <w:tr w14:paraId="08974658">
        <w:tblPrEx>
          <w:tblBorders>
            <w:top w:val="single" w:color="8AA8BA" w:sz="6" w:space="0"/>
            <w:left w:val="single" w:color="8AA8BA" w:sz="6" w:space="0"/>
            <w:bottom w:val="single" w:color="8AA8BA" w:sz="6" w:space="0"/>
            <w:right w:val="single" w:color="8AA8BA" w:sz="6" w:space="0"/>
            <w:insideH w:val="single" w:color="8AA8BA" w:sz="6" w:space="0"/>
            <w:insideV w:val="single" w:color="8AA8BA" w:sz="6" w:space="0"/>
          </w:tblBorders>
          <w:tblCellMar>
            <w:top w:w="0" w:type="dxa"/>
            <w:left w:w="108" w:type="dxa"/>
            <w:bottom w:w="0" w:type="dxa"/>
            <w:right w:w="108" w:type="dxa"/>
          </w:tblCellMar>
        </w:tblPrEx>
        <w:trPr>
          <w:jc w:val="center"/>
        </w:trPr>
        <w:tc>
          <w:tcPr>
            <w:tcW w:w="8845" w:type="dxa"/>
            <w:shd w:val="clear" w:color="auto" w:fill="EEF5FA"/>
          </w:tcPr>
          <w:p w14:paraId="763FCC8D">
            <w:r>
              <w:t>Yêu cầu chức năng</w:t>
            </w:r>
            <w:r>
              <w:br w:type="textWrapping"/>
            </w:r>
            <w:r>
              <w:t>Hiển thị số lượng tài sản theo trạng thái.</w:t>
            </w:r>
            <w:r>
              <w:br w:type="textWrapping"/>
            </w:r>
            <w:r>
              <w:t>Hiển thị tài sản đang mượn, người đang giữ, tài sản quá hạn, hư hỏng và đang sửa chữa.</w:t>
            </w:r>
            <w:r>
              <w:br w:type="textWrapping"/>
            </w:r>
            <w:r>
              <w:t>Cho phép xem và đánh dấu thông báo đã đọc.</w:t>
            </w:r>
            <w:r>
              <w:br w:type="textWrapping"/>
            </w:r>
            <w:r>
              <w:t>Cho phép Quản trị viên hoặc Người quản lý xem báo cáo tài sản, mượn và trả, sửa chữa và kiểm kê.</w:t>
            </w:r>
          </w:p>
        </w:tc>
      </w:tr>
    </w:tbl>
    <w:p w14:paraId="2E726108">
      <w:pPr>
        <w:spacing w:after="0"/>
      </w:pPr>
    </w:p>
    <w:p w14:paraId="7501392F">
      <w:pPr>
        <w:pStyle w:val="4"/>
        <w:spacing w:before="160" w:after="100"/>
        <w:rPr>
          <w:rFonts w:hint="default"/>
          <w:lang w:val="en-US"/>
        </w:rPr>
      </w:pPr>
      <w:r>
        <w:rPr>
          <w:rFonts w:ascii="Times New Roman" w:hAnsi="Times New Roman" w:eastAsia="Times New Roman"/>
          <w:b w:val="0"/>
          <w:sz w:val="22"/>
          <w:lang w:val="en-US"/>
        </w:rPr>
        <w:t>4.2.2. Quy tắc nghiệp vụ</w:t>
      </w:r>
    </w:p>
    <w:p w14:paraId="4AFBB2A4">
      <w:pPr>
        <w:spacing w:after="40"/>
        <w:ind w:left="227"/>
      </w:pPr>
      <w:r>
        <w:rPr>
          <w:b/>
          <w:color w:val="244A64"/>
          <w:sz w:val="21"/>
        </w:rPr>
        <w:t xml:space="preserve">BR-UC10-001: </w:t>
      </w:r>
      <w:r>
        <w:rPr>
          <w:sz w:val="21"/>
        </w:rPr>
        <w:t>Người dùng chỉ xem dữ liệu phù hợp với vai trò và phạm vi quyền.</w:t>
      </w:r>
    </w:p>
    <w:p w14:paraId="35010D14">
      <w:pPr>
        <w:spacing w:after="40"/>
        <w:ind w:left="227"/>
      </w:pPr>
      <w:r>
        <w:rPr>
          <w:b/>
          <w:color w:val="244A64"/>
          <w:sz w:val="21"/>
        </w:rPr>
        <w:t xml:space="preserve">BR-UC10-002: </w:t>
      </w:r>
      <w:r>
        <w:rPr>
          <w:sz w:val="21"/>
        </w:rPr>
        <w:t>Quá hạn được tính khi ngày trả dự kiến đã qua và chưa có ngày trả thực tế.</w:t>
      </w:r>
    </w:p>
    <w:p w14:paraId="045F8765">
      <w:pPr>
        <w:spacing w:after="40"/>
        <w:ind w:left="227"/>
      </w:pPr>
      <w:r>
        <w:rPr>
          <w:b/>
          <w:color w:val="244A64"/>
          <w:sz w:val="21"/>
        </w:rPr>
        <w:t xml:space="preserve">BR-UC10-003: </w:t>
      </w:r>
      <w:r>
        <w:rPr>
          <w:sz w:val="21"/>
        </w:rPr>
        <w:t>Người dùng chỉ thay đổi trạng thái đọc của thông báo thuộc mình.</w:t>
      </w:r>
    </w:p>
    <w:p w14:paraId="5FD9D9F9">
      <w:pPr>
        <w:spacing w:after="40"/>
        <w:ind w:left="227"/>
      </w:pPr>
      <w:r>
        <w:rPr>
          <w:b/>
          <w:color w:val="244A64"/>
          <w:sz w:val="21"/>
        </w:rPr>
        <w:t xml:space="preserve">BR-UC10-004: </w:t>
      </w:r>
      <w:r>
        <w:rPr>
          <w:sz w:val="21"/>
        </w:rPr>
        <w:t>Số liệu bảng điều khiển phản ánh dữ liệu tại thời điểm tải.</w:t>
      </w:r>
    </w:p>
    <w:p w14:paraId="438C0CB5">
      <w:pPr>
        <w:pStyle w:val="4"/>
        <w:spacing w:before="160" w:after="100"/>
        <w:rPr>
          <w:rFonts w:hint="default"/>
          <w:lang w:val="en-US"/>
        </w:rPr>
      </w:pPr>
      <w:r>
        <w:rPr>
          <w:rFonts w:ascii="Times New Roman" w:hAnsi="Times New Roman" w:eastAsia="Times New Roman"/>
          <w:b w:val="0"/>
          <w:sz w:val="22"/>
          <w:lang w:val="en-US"/>
        </w:rPr>
        <w:t>4.2.3. Dữ liệu liên quan</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835"/>
        <w:gridCol w:w="6010"/>
      </w:tblGrid>
      <w:tr w14:paraId="515CAC61">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835" w:type="dxa"/>
            <w:shd w:val="clear" w:color="auto" w:fill="D9EAF7"/>
            <w:tcMar>
              <w:top w:w="70" w:type="dxa"/>
              <w:left w:w="80" w:type="dxa"/>
              <w:bottom w:w="70" w:type="dxa"/>
              <w:right w:w="80" w:type="dxa"/>
            </w:tcMar>
            <w:vAlign w:val="center"/>
          </w:tcPr>
          <w:p w14:paraId="6ED06121">
            <w:pPr>
              <w:spacing w:after="0" w:line="252" w:lineRule="auto"/>
              <w:jc w:val="center"/>
            </w:pPr>
            <w:r>
              <w:rPr>
                <w:sz w:val="19"/>
              </w:rPr>
              <w:t>Bảng/Thực thể</w:t>
            </w:r>
          </w:p>
        </w:tc>
        <w:tc>
          <w:tcPr>
            <w:tcW w:w="6010" w:type="dxa"/>
            <w:shd w:val="clear" w:color="auto" w:fill="D9EAF7"/>
            <w:tcMar>
              <w:top w:w="70" w:type="dxa"/>
              <w:left w:w="80" w:type="dxa"/>
              <w:bottom w:w="70" w:type="dxa"/>
              <w:right w:w="80" w:type="dxa"/>
            </w:tcMar>
            <w:vAlign w:val="center"/>
          </w:tcPr>
          <w:p w14:paraId="4B2B25F9">
            <w:pPr>
              <w:spacing w:after="0" w:line="252" w:lineRule="auto"/>
              <w:jc w:val="center"/>
            </w:pPr>
            <w:r>
              <w:rPr>
                <w:sz w:val="19"/>
              </w:rPr>
              <w:t>Mối quan hệ và mục đích</w:t>
            </w:r>
          </w:p>
        </w:tc>
      </w:tr>
      <w:tr w14:paraId="45EB1264">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6B4DE6CB">
            <w:pPr>
              <w:spacing w:after="0" w:line="252" w:lineRule="auto"/>
            </w:pPr>
            <w:r>
              <w:rPr>
                <w:sz w:val="19"/>
              </w:rPr>
              <w:t>Asset</w:t>
            </w:r>
          </w:p>
        </w:tc>
        <w:tc>
          <w:tcPr>
            <w:tcW w:w="6010" w:type="dxa"/>
            <w:tcMar>
              <w:top w:w="70" w:type="dxa"/>
              <w:left w:w="80" w:type="dxa"/>
              <w:bottom w:w="70" w:type="dxa"/>
              <w:right w:w="80" w:type="dxa"/>
            </w:tcMar>
            <w:vAlign w:val="center"/>
          </w:tcPr>
          <w:p w14:paraId="269BE69E">
            <w:pPr>
              <w:spacing w:after="0" w:line="252" w:lineRule="auto"/>
            </w:pPr>
            <w:r>
              <w:rPr>
                <w:sz w:val="19"/>
              </w:rPr>
              <w:t>Nguồn số liệu tài sản theo trạng thái.</w:t>
            </w:r>
          </w:p>
        </w:tc>
      </w:tr>
      <w:tr w14:paraId="3C4F6616">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662D5BBF">
            <w:pPr>
              <w:spacing w:after="0" w:line="252" w:lineRule="auto"/>
            </w:pPr>
            <w:r>
              <w:rPr>
                <w:sz w:val="19"/>
              </w:rPr>
              <w:t>BorrowRequestItem</w:t>
            </w:r>
          </w:p>
        </w:tc>
        <w:tc>
          <w:tcPr>
            <w:tcW w:w="6010" w:type="dxa"/>
            <w:tcMar>
              <w:top w:w="70" w:type="dxa"/>
              <w:left w:w="80" w:type="dxa"/>
              <w:bottom w:w="70" w:type="dxa"/>
              <w:right w:w="80" w:type="dxa"/>
            </w:tcMar>
            <w:vAlign w:val="center"/>
          </w:tcPr>
          <w:p w14:paraId="75258AEC">
            <w:pPr>
              <w:spacing w:after="0" w:line="252" w:lineRule="auto"/>
            </w:pPr>
            <w:r>
              <w:rPr>
                <w:sz w:val="19"/>
              </w:rPr>
              <w:t>Nguồn dữ liệu đang mượn và quá hạn.</w:t>
            </w:r>
          </w:p>
        </w:tc>
      </w:tr>
      <w:tr w14:paraId="3D32F91D">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4D0C38A0">
            <w:pPr>
              <w:spacing w:after="0" w:line="252" w:lineRule="auto"/>
            </w:pPr>
            <w:r>
              <w:rPr>
                <w:sz w:val="19"/>
              </w:rPr>
              <w:t>RepairRecord</w:t>
            </w:r>
          </w:p>
        </w:tc>
        <w:tc>
          <w:tcPr>
            <w:tcW w:w="6010" w:type="dxa"/>
            <w:tcMar>
              <w:top w:w="70" w:type="dxa"/>
              <w:left w:w="80" w:type="dxa"/>
              <w:bottom w:w="70" w:type="dxa"/>
              <w:right w:w="80" w:type="dxa"/>
            </w:tcMar>
            <w:vAlign w:val="center"/>
          </w:tcPr>
          <w:p w14:paraId="68E53BC6">
            <w:pPr>
              <w:spacing w:after="0" w:line="252" w:lineRule="auto"/>
            </w:pPr>
            <w:r>
              <w:rPr>
                <w:sz w:val="19"/>
              </w:rPr>
              <w:t>Nguồn dữ liệu sửa chữa.</w:t>
            </w:r>
          </w:p>
        </w:tc>
      </w:tr>
      <w:tr w14:paraId="110F1736">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678BB3BC">
            <w:pPr>
              <w:spacing w:after="0" w:line="252" w:lineRule="auto"/>
            </w:pPr>
            <w:r>
              <w:rPr>
                <w:sz w:val="19"/>
              </w:rPr>
              <w:t>InventorySession</w:t>
            </w:r>
          </w:p>
        </w:tc>
        <w:tc>
          <w:tcPr>
            <w:tcW w:w="6010" w:type="dxa"/>
            <w:tcMar>
              <w:top w:w="70" w:type="dxa"/>
              <w:left w:w="80" w:type="dxa"/>
              <w:bottom w:w="70" w:type="dxa"/>
              <w:right w:w="80" w:type="dxa"/>
            </w:tcMar>
            <w:vAlign w:val="center"/>
          </w:tcPr>
          <w:p w14:paraId="757B2A35">
            <w:pPr>
              <w:spacing w:after="0" w:line="252" w:lineRule="auto"/>
            </w:pPr>
            <w:r>
              <w:rPr>
                <w:sz w:val="19"/>
              </w:rPr>
              <w:t>Nguồn dữ liệu kiểm kê.</w:t>
            </w:r>
          </w:p>
        </w:tc>
      </w:tr>
      <w:tr w14:paraId="72465C39">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0AFA3216">
            <w:pPr>
              <w:spacing w:after="0" w:line="252" w:lineRule="auto"/>
            </w:pPr>
            <w:r>
              <w:rPr>
                <w:sz w:val="19"/>
              </w:rPr>
              <w:t>Notification</w:t>
            </w:r>
          </w:p>
        </w:tc>
        <w:tc>
          <w:tcPr>
            <w:tcW w:w="6010" w:type="dxa"/>
            <w:tcMar>
              <w:top w:w="70" w:type="dxa"/>
              <w:left w:w="80" w:type="dxa"/>
              <w:bottom w:w="70" w:type="dxa"/>
              <w:right w:w="80" w:type="dxa"/>
            </w:tcMar>
            <w:vAlign w:val="center"/>
          </w:tcPr>
          <w:p w14:paraId="3B6023B3">
            <w:pPr>
              <w:spacing w:after="0" w:line="252" w:lineRule="auto"/>
            </w:pPr>
            <w:r>
              <w:rPr>
                <w:sz w:val="19"/>
              </w:rPr>
              <w:t>Thông báo thuộc từng người dùng.</w:t>
            </w:r>
          </w:p>
        </w:tc>
      </w:tr>
    </w:tbl>
    <w:p w14:paraId="104CDA84">
      <w:pPr>
        <w:spacing w:after="0"/>
      </w:pPr>
    </w:p>
    <w:p w14:paraId="6F67AB54">
      <w:pPr>
        <w:pStyle w:val="3"/>
        <w:spacing w:before="160" w:after="100"/>
        <w:rPr>
          <w:rFonts w:hint="default"/>
          <w:lang w:val="en-US"/>
        </w:rPr>
      </w:pPr>
      <w:r>
        <w:rPr>
          <w:rFonts w:ascii="Times New Roman" w:hAnsi="Times New Roman" w:eastAsia="Times New Roman"/>
          <w:b w:val="0"/>
          <w:sz w:val="22"/>
          <w:lang w:val="en-US"/>
        </w:rPr>
        <w:t>4.3. Quy tắc nghiệp vụ dùng chung</w:t>
      </w:r>
    </w:p>
    <w:p w14:paraId="7724AA40">
      <w:pPr>
        <w:spacing w:after="40"/>
        <w:ind w:left="227"/>
      </w:pPr>
      <w:r>
        <w:rPr>
          <w:b/>
          <w:color w:val="244A64"/>
          <w:sz w:val="21"/>
        </w:rPr>
        <w:t xml:space="preserve">BR-GEN-001: </w:t>
      </w:r>
      <w:r>
        <w:rPr>
          <w:sz w:val="21"/>
        </w:rPr>
        <w:t>Người dùng chỉ thực hiện chức năng và xem dữ liệu phù hợp với vai trò được cấp.</w:t>
      </w:r>
    </w:p>
    <w:p w14:paraId="54A45974">
      <w:pPr>
        <w:spacing w:after="40"/>
        <w:ind w:left="227"/>
      </w:pPr>
      <w:r>
        <w:rPr>
          <w:b/>
          <w:color w:val="244A64"/>
          <w:sz w:val="21"/>
        </w:rPr>
        <w:t xml:space="preserve">BR-GEN-002: </w:t>
      </w:r>
      <w:r>
        <w:rPr>
          <w:sz w:val="21"/>
        </w:rPr>
        <w:t>Các thao tác quan trọng làm thay đổi tài sản, người đang giữ, mượn-trả, sửa chữa hoặc kiểm kê phải được lưu lịch sử.</w:t>
      </w:r>
    </w:p>
    <w:p w14:paraId="400888E3">
      <w:pPr>
        <w:spacing w:after="40"/>
        <w:ind w:left="227"/>
      </w:pPr>
      <w:r>
        <w:rPr>
          <w:b/>
          <w:color w:val="244A64"/>
          <w:sz w:val="21"/>
        </w:rPr>
        <w:t xml:space="preserve">BR-GEN-003: </w:t>
      </w:r>
      <w:r>
        <w:rPr>
          <w:sz w:val="21"/>
        </w:rPr>
        <w:t>Dữ liệu có lịch sử nghiệp vụ không được xóa vĩnh viễn.</w:t>
      </w:r>
    </w:p>
    <w:p w14:paraId="22784CD3">
      <w:pPr>
        <w:spacing w:after="40"/>
        <w:ind w:left="227"/>
      </w:pPr>
      <w:r>
        <w:rPr>
          <w:b/>
          <w:color w:val="244A64"/>
          <w:sz w:val="21"/>
        </w:rPr>
        <w:t xml:space="preserve">BR-GEN-004: </w:t>
      </w:r>
      <w:r>
        <w:rPr>
          <w:sz w:val="21"/>
        </w:rPr>
        <w:t>Khi một thao tác gồm nhiều thay đổi liên quan, hệ thống không được lưu dữ liệu dở dang nếu thao tác thất bại.</w:t>
      </w:r>
    </w:p>
    <w:p w14:paraId="7C2804C1">
      <w:pPr>
        <w:pStyle w:val="2"/>
        <w:spacing w:before="200" w:after="100"/>
      </w:pPr>
      <w:r>
        <w:rPr>
          <w:rFonts w:ascii="Times New Roman" w:hAnsi="Times New Roman" w:eastAsia="Times New Roman"/>
          <w:b w:val="0"/>
          <w:sz w:val="22"/>
        </w:rPr>
        <w:t>5. MÔ HÌNH VÀ YÊU CẦU DỮ LIỆU</w:t>
      </w:r>
    </w:p>
    <w:p w14:paraId="264B529B">
      <w:pPr>
        <w:pStyle w:val="3"/>
        <w:spacing w:before="160" w:after="100"/>
      </w:pPr>
      <w:r>
        <w:rPr>
          <w:rFonts w:ascii="Times New Roman" w:hAnsi="Times New Roman" w:eastAsia="Times New Roman"/>
          <w:b w:val="0"/>
          <w:sz w:val="22"/>
        </w:rPr>
        <w:t>5.1. ERD mức logic</w:t>
      </w:r>
    </w:p>
    <w:tbl>
      <w:tblPr>
        <w:tblStyle w:val="12"/>
        <w:tblW w:w="0" w:type="auto"/>
        <w:jc w:val="center"/>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Layout w:type="fixed"/>
        <w:tblCellMar>
          <w:top w:w="0" w:type="dxa"/>
          <w:left w:w="108" w:type="dxa"/>
          <w:bottom w:w="0" w:type="dxa"/>
          <w:right w:w="108" w:type="dxa"/>
        </w:tblCellMar>
      </w:tblPr>
      <w:tblGrid>
        <w:gridCol w:w="8845"/>
      </w:tblGrid>
      <w:tr w14:paraId="41B0E3E4">
        <w:tblPrEx>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CellMar>
            <w:top w:w="0" w:type="dxa"/>
            <w:left w:w="108" w:type="dxa"/>
            <w:bottom w:w="0" w:type="dxa"/>
            <w:right w:w="108" w:type="dxa"/>
          </w:tblCellMar>
        </w:tblPrEx>
        <w:trPr>
          <w:cantSplit/>
          <w:jc w:val="center"/>
        </w:trPr>
        <w:tc>
          <w:tcPr>
            <w:tcW w:w="8845" w:type="dxa"/>
            <w:shd w:val="clear" w:color="auto" w:fill="F4F7F8"/>
            <w:tcMar>
              <w:top w:w="120" w:type="dxa"/>
              <w:left w:w="120" w:type="dxa"/>
              <w:bottom w:w="120" w:type="dxa"/>
              <w:right w:w="120" w:type="dxa"/>
            </w:tcMar>
          </w:tcPr>
          <w:p w14:paraId="32ACCCC4">
            <w:pPr>
              <w:jc w:val="center"/>
            </w:pPr>
            <w:r>
              <w:rPr>
                <w:b/>
                <w:color w:val="244A64"/>
              </w:rPr>
              <w:t>HÌNH 6 - ERD TỔNG THỂ CỦA HỆ THỐNG</w:t>
            </w:r>
          </w:p>
          <w:p w14:paraId="2A38477B">
            <w:pPr>
              <w:jc w:val="center"/>
            </w:pPr>
            <w:r>
              <w:rPr>
                <w:i/>
                <w:color w:val="555555"/>
                <w:sz w:val="20"/>
              </w:rPr>
              <w:t>Thể hiện các thực thể, khóa chính/khóa ngoại và quan hệ chính. Không yêu cầu mô tả chi tiết cấu trúc vật lý của MySQL trong SRS.</w:t>
            </w:r>
          </w:p>
          <w:p w14:paraId="4C1B1013">
            <w:pPr>
              <w:spacing w:after="0"/>
            </w:pPr>
            <w:r>
              <w:t xml:space="preserve"> </w:t>
            </w:r>
          </w:p>
          <w:p w14:paraId="4544934D">
            <w:pPr>
              <w:spacing w:after="0"/>
            </w:pPr>
            <w:r>
              <w:t xml:space="preserve"> </w:t>
            </w:r>
          </w:p>
          <w:p w14:paraId="72D3C81D">
            <w:pPr>
              <w:spacing w:after="0"/>
            </w:pPr>
            <w:r>
              <w:t xml:space="preserve"> </w:t>
            </w:r>
          </w:p>
        </w:tc>
      </w:tr>
    </w:tbl>
    <w:p w14:paraId="3A237646">
      <w:pPr>
        <w:spacing w:after="0"/>
      </w:pPr>
    </w:p>
    <w:p w14:paraId="7D7D2A1A">
      <w:pPr>
        <w:pStyle w:val="3"/>
        <w:spacing w:before="160" w:after="100"/>
      </w:pPr>
      <w:r>
        <w:rPr>
          <w:rFonts w:ascii="Times New Roman" w:hAnsi="Times New Roman" w:eastAsia="Times New Roman"/>
          <w:b w:val="0"/>
          <w:sz w:val="22"/>
        </w:rPr>
        <w:t>5.2. Danh sách thực thể chính</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835"/>
        <w:gridCol w:w="6010"/>
      </w:tblGrid>
      <w:tr w14:paraId="53B45F9B">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835" w:type="dxa"/>
            <w:shd w:val="clear" w:color="auto" w:fill="D9EAF7"/>
            <w:tcMar>
              <w:top w:w="70" w:type="dxa"/>
              <w:left w:w="80" w:type="dxa"/>
              <w:bottom w:w="70" w:type="dxa"/>
              <w:right w:w="80" w:type="dxa"/>
            </w:tcMar>
            <w:vAlign w:val="center"/>
          </w:tcPr>
          <w:p w14:paraId="45C51D02">
            <w:pPr>
              <w:spacing w:after="0" w:line="252" w:lineRule="auto"/>
              <w:jc w:val="center"/>
            </w:pPr>
            <w:r>
              <w:rPr>
                <w:sz w:val="19"/>
              </w:rPr>
              <w:t>Thực thể</w:t>
            </w:r>
          </w:p>
        </w:tc>
        <w:tc>
          <w:tcPr>
            <w:tcW w:w="6010" w:type="dxa"/>
            <w:shd w:val="clear" w:color="auto" w:fill="D9EAF7"/>
            <w:tcMar>
              <w:top w:w="70" w:type="dxa"/>
              <w:left w:w="80" w:type="dxa"/>
              <w:bottom w:w="70" w:type="dxa"/>
              <w:right w:w="80" w:type="dxa"/>
            </w:tcMar>
            <w:vAlign w:val="center"/>
          </w:tcPr>
          <w:p w14:paraId="35F6AF6B">
            <w:pPr>
              <w:spacing w:after="0" w:line="252" w:lineRule="auto"/>
              <w:jc w:val="center"/>
            </w:pPr>
            <w:r>
              <w:rPr>
                <w:sz w:val="19"/>
              </w:rPr>
              <w:t>Mục đích</w:t>
            </w:r>
          </w:p>
        </w:tc>
      </w:tr>
      <w:tr w14:paraId="34BB4C57">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49C49EF1">
            <w:pPr>
              <w:spacing w:after="0" w:line="252" w:lineRule="auto"/>
            </w:pPr>
            <w:r>
              <w:rPr>
                <w:sz w:val="19"/>
              </w:rPr>
              <w:t>User</w:t>
            </w:r>
          </w:p>
        </w:tc>
        <w:tc>
          <w:tcPr>
            <w:tcW w:w="6010" w:type="dxa"/>
            <w:tcMar>
              <w:top w:w="70" w:type="dxa"/>
              <w:left w:w="80" w:type="dxa"/>
              <w:bottom w:w="70" w:type="dxa"/>
              <w:right w:w="80" w:type="dxa"/>
            </w:tcMar>
            <w:vAlign w:val="center"/>
          </w:tcPr>
          <w:p w14:paraId="17125108">
            <w:pPr>
              <w:spacing w:after="0" w:line="252" w:lineRule="auto"/>
            </w:pPr>
            <w:r>
              <w:rPr>
                <w:sz w:val="19"/>
              </w:rPr>
              <w:t>Người dùng và trạng thái tài khoản.</w:t>
            </w:r>
          </w:p>
        </w:tc>
      </w:tr>
      <w:tr w14:paraId="52BAF974">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106C746F">
            <w:pPr>
              <w:spacing w:after="0" w:line="252" w:lineRule="auto"/>
            </w:pPr>
            <w:r>
              <w:rPr>
                <w:sz w:val="19"/>
              </w:rPr>
              <w:t>Role</w:t>
            </w:r>
          </w:p>
        </w:tc>
        <w:tc>
          <w:tcPr>
            <w:tcW w:w="6010" w:type="dxa"/>
            <w:tcMar>
              <w:top w:w="70" w:type="dxa"/>
              <w:left w:w="80" w:type="dxa"/>
              <w:bottom w:w="70" w:type="dxa"/>
              <w:right w:w="80" w:type="dxa"/>
            </w:tcMar>
            <w:vAlign w:val="center"/>
          </w:tcPr>
          <w:p w14:paraId="2BBB7D19">
            <w:r>
              <w:t>Vai trò Quản trị viên, Người quản lý hoặc Nhân viên.</w:t>
            </w:r>
          </w:p>
        </w:tc>
      </w:tr>
      <w:tr w14:paraId="3E293E4C">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6A00BB05">
            <w:pPr>
              <w:spacing w:after="0" w:line="252" w:lineRule="auto"/>
            </w:pPr>
            <w:r>
              <w:rPr>
                <w:sz w:val="19"/>
              </w:rPr>
              <w:t>AssetCategory</w:t>
            </w:r>
          </w:p>
        </w:tc>
        <w:tc>
          <w:tcPr>
            <w:tcW w:w="6010" w:type="dxa"/>
            <w:tcMar>
              <w:top w:w="70" w:type="dxa"/>
              <w:left w:w="80" w:type="dxa"/>
              <w:bottom w:w="70" w:type="dxa"/>
              <w:right w:w="80" w:type="dxa"/>
            </w:tcMar>
            <w:vAlign w:val="center"/>
          </w:tcPr>
          <w:p w14:paraId="39138D87">
            <w:pPr>
              <w:spacing w:after="0" w:line="252" w:lineRule="auto"/>
            </w:pPr>
            <w:r>
              <w:rPr>
                <w:sz w:val="19"/>
              </w:rPr>
              <w:t>Loại tài sản.</w:t>
            </w:r>
          </w:p>
        </w:tc>
      </w:tr>
      <w:tr w14:paraId="6D1926D6">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4F47C3AC">
            <w:pPr>
              <w:spacing w:after="0" w:line="252" w:lineRule="auto"/>
            </w:pPr>
            <w:r>
              <w:rPr>
                <w:sz w:val="19"/>
              </w:rPr>
              <w:t>Manufacturer/Model</w:t>
            </w:r>
          </w:p>
        </w:tc>
        <w:tc>
          <w:tcPr>
            <w:tcW w:w="6010" w:type="dxa"/>
            <w:tcMar>
              <w:top w:w="70" w:type="dxa"/>
              <w:left w:w="80" w:type="dxa"/>
              <w:bottom w:w="70" w:type="dxa"/>
              <w:right w:w="80" w:type="dxa"/>
            </w:tcMar>
            <w:vAlign w:val="center"/>
          </w:tcPr>
          <w:p w14:paraId="0F2A8411">
            <w:pPr>
              <w:spacing w:after="0" w:line="252" w:lineRule="auto"/>
            </w:pPr>
            <w:r>
              <w:rPr>
                <w:sz w:val="19"/>
              </w:rPr>
              <w:t>Hãng sản xuất và model thiết bị.</w:t>
            </w:r>
          </w:p>
        </w:tc>
      </w:tr>
      <w:tr w14:paraId="5AB40322">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78F3D574">
            <w:pPr>
              <w:spacing w:after="0" w:line="252" w:lineRule="auto"/>
            </w:pPr>
            <w:r>
              <w:rPr>
                <w:sz w:val="19"/>
              </w:rPr>
              <w:t>Department/Location</w:t>
            </w:r>
          </w:p>
        </w:tc>
        <w:tc>
          <w:tcPr>
            <w:tcW w:w="6010" w:type="dxa"/>
            <w:tcMar>
              <w:top w:w="70" w:type="dxa"/>
              <w:left w:w="80" w:type="dxa"/>
              <w:bottom w:w="70" w:type="dxa"/>
              <w:right w:w="80" w:type="dxa"/>
            </w:tcMar>
            <w:vAlign w:val="center"/>
          </w:tcPr>
          <w:p w14:paraId="3D50AAC4">
            <w:pPr>
              <w:spacing w:after="0" w:line="252" w:lineRule="auto"/>
            </w:pPr>
            <w:r>
              <w:rPr>
                <w:sz w:val="19"/>
              </w:rPr>
              <w:t>Phòng ban và vị trí vật lý.</w:t>
            </w:r>
          </w:p>
        </w:tc>
      </w:tr>
      <w:tr w14:paraId="0A1490B8">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46E918B3">
            <w:pPr>
              <w:spacing w:after="0" w:line="252" w:lineRule="auto"/>
            </w:pPr>
            <w:r>
              <w:rPr>
                <w:sz w:val="19"/>
              </w:rPr>
              <w:t>Asset</w:t>
            </w:r>
          </w:p>
        </w:tc>
        <w:tc>
          <w:tcPr>
            <w:tcW w:w="6010" w:type="dxa"/>
            <w:tcMar>
              <w:top w:w="70" w:type="dxa"/>
              <w:left w:w="80" w:type="dxa"/>
              <w:bottom w:w="70" w:type="dxa"/>
              <w:right w:w="80" w:type="dxa"/>
            </w:tcMar>
            <w:vAlign w:val="center"/>
          </w:tcPr>
          <w:p w14:paraId="776573B3">
            <w:pPr>
              <w:spacing w:after="0" w:line="252" w:lineRule="auto"/>
            </w:pPr>
            <w:r>
              <w:rPr>
                <w:sz w:val="19"/>
              </w:rPr>
              <w:t>Hồ sơ riêng của từng tài sản.</w:t>
            </w:r>
          </w:p>
        </w:tc>
      </w:tr>
      <w:tr w14:paraId="60D78D00">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52008B87">
            <w:pPr>
              <w:spacing w:after="0" w:line="252" w:lineRule="auto"/>
            </w:pPr>
            <w:r>
              <w:rPr>
                <w:sz w:val="19"/>
              </w:rPr>
              <w:t>AssetHistory</w:t>
            </w:r>
          </w:p>
        </w:tc>
        <w:tc>
          <w:tcPr>
            <w:tcW w:w="6010" w:type="dxa"/>
            <w:tcMar>
              <w:top w:w="70" w:type="dxa"/>
              <w:left w:w="80" w:type="dxa"/>
              <w:bottom w:w="70" w:type="dxa"/>
              <w:right w:w="80" w:type="dxa"/>
            </w:tcMar>
            <w:vAlign w:val="center"/>
          </w:tcPr>
          <w:p w14:paraId="79F5AC15">
            <w:pPr>
              <w:spacing w:after="0" w:line="252" w:lineRule="auto"/>
            </w:pPr>
            <w:r>
              <w:rPr>
                <w:sz w:val="19"/>
              </w:rPr>
              <w:t>Lịch sử thay đổi quan trọng của tài sản.</w:t>
            </w:r>
          </w:p>
        </w:tc>
      </w:tr>
      <w:tr w14:paraId="68C81E48">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48491E14">
            <w:pPr>
              <w:spacing w:after="0" w:line="252" w:lineRule="auto"/>
            </w:pPr>
            <w:r>
              <w:rPr>
                <w:sz w:val="19"/>
              </w:rPr>
              <w:t>BorrowRequest</w:t>
            </w:r>
          </w:p>
        </w:tc>
        <w:tc>
          <w:tcPr>
            <w:tcW w:w="6010" w:type="dxa"/>
            <w:tcMar>
              <w:top w:w="70" w:type="dxa"/>
              <w:left w:w="80" w:type="dxa"/>
              <w:bottom w:w="70" w:type="dxa"/>
              <w:right w:w="80" w:type="dxa"/>
            </w:tcMar>
            <w:vAlign w:val="center"/>
          </w:tcPr>
          <w:p w14:paraId="3813C061">
            <w:pPr>
              <w:spacing w:after="0" w:line="252" w:lineRule="auto"/>
            </w:pPr>
            <w:r>
              <w:rPr>
                <w:sz w:val="19"/>
              </w:rPr>
              <w:t>Thông tin chung của yêu cầu mượn.</w:t>
            </w:r>
          </w:p>
        </w:tc>
      </w:tr>
      <w:tr w14:paraId="43E57E04">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603E9036">
            <w:pPr>
              <w:spacing w:after="0" w:line="252" w:lineRule="auto"/>
            </w:pPr>
            <w:r>
              <w:rPr>
                <w:sz w:val="19"/>
              </w:rPr>
              <w:t>BorrowRequestItem</w:t>
            </w:r>
          </w:p>
        </w:tc>
        <w:tc>
          <w:tcPr>
            <w:tcW w:w="6010" w:type="dxa"/>
            <w:tcMar>
              <w:top w:w="70" w:type="dxa"/>
              <w:left w:w="80" w:type="dxa"/>
              <w:bottom w:w="70" w:type="dxa"/>
              <w:right w:w="80" w:type="dxa"/>
            </w:tcMar>
            <w:vAlign w:val="center"/>
          </w:tcPr>
          <w:p w14:paraId="5B2F6293">
            <w:pPr>
              <w:spacing w:after="0" w:line="252" w:lineRule="auto"/>
            </w:pPr>
            <w:r>
              <w:rPr>
                <w:sz w:val="19"/>
              </w:rPr>
              <w:t>Một tài sản trong yêu cầu và tiến trình phê duyệt/mượn/trả.</w:t>
            </w:r>
          </w:p>
        </w:tc>
      </w:tr>
      <w:tr w14:paraId="6812AB50">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56202669">
            <w:pPr>
              <w:spacing w:after="0" w:line="252" w:lineRule="auto"/>
            </w:pPr>
            <w:r>
              <w:rPr>
                <w:sz w:val="19"/>
              </w:rPr>
              <w:t>BorrowHistory</w:t>
            </w:r>
          </w:p>
        </w:tc>
        <w:tc>
          <w:tcPr>
            <w:tcW w:w="6010" w:type="dxa"/>
            <w:tcMar>
              <w:top w:w="70" w:type="dxa"/>
              <w:left w:w="80" w:type="dxa"/>
              <w:bottom w:w="70" w:type="dxa"/>
              <w:right w:w="80" w:type="dxa"/>
            </w:tcMar>
            <w:vAlign w:val="center"/>
          </w:tcPr>
          <w:p w14:paraId="2A6E6482">
            <w:pPr>
              <w:spacing w:after="0" w:line="252" w:lineRule="auto"/>
            </w:pPr>
            <w:r>
              <w:rPr>
                <w:sz w:val="19"/>
              </w:rPr>
              <w:t>Lịch sử quyết định, bàn giao và trả.</w:t>
            </w:r>
          </w:p>
        </w:tc>
      </w:tr>
      <w:tr w14:paraId="7A943703">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2F42FEF8">
            <w:pPr>
              <w:spacing w:after="0" w:line="252" w:lineRule="auto"/>
            </w:pPr>
            <w:r>
              <w:rPr>
                <w:sz w:val="19"/>
              </w:rPr>
              <w:t>DamageReport</w:t>
            </w:r>
          </w:p>
        </w:tc>
        <w:tc>
          <w:tcPr>
            <w:tcW w:w="6010" w:type="dxa"/>
            <w:tcMar>
              <w:top w:w="70" w:type="dxa"/>
              <w:left w:w="80" w:type="dxa"/>
              <w:bottom w:w="70" w:type="dxa"/>
              <w:right w:w="80" w:type="dxa"/>
            </w:tcMar>
            <w:vAlign w:val="center"/>
          </w:tcPr>
          <w:p w14:paraId="383C40F1">
            <w:pPr>
              <w:spacing w:after="0" w:line="252" w:lineRule="auto"/>
            </w:pPr>
            <w:r>
              <w:rPr>
                <w:sz w:val="19"/>
              </w:rPr>
              <w:t>Báo hỏng do người dùng tạo.</w:t>
            </w:r>
          </w:p>
        </w:tc>
      </w:tr>
      <w:tr w14:paraId="4D49BF69">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230F69A6">
            <w:pPr>
              <w:spacing w:after="0" w:line="252" w:lineRule="auto"/>
            </w:pPr>
            <w:r>
              <w:rPr>
                <w:sz w:val="19"/>
              </w:rPr>
              <w:t>RepairRecord</w:t>
            </w:r>
          </w:p>
        </w:tc>
        <w:tc>
          <w:tcPr>
            <w:tcW w:w="6010" w:type="dxa"/>
            <w:tcMar>
              <w:top w:w="70" w:type="dxa"/>
              <w:left w:w="80" w:type="dxa"/>
              <w:bottom w:w="70" w:type="dxa"/>
              <w:right w:w="80" w:type="dxa"/>
            </w:tcMar>
            <w:vAlign w:val="center"/>
          </w:tcPr>
          <w:p w14:paraId="2154CD03">
            <w:pPr>
              <w:spacing w:after="0" w:line="252" w:lineRule="auto"/>
            </w:pPr>
            <w:r>
              <w:rPr>
                <w:sz w:val="19"/>
              </w:rPr>
              <w:t>Thông tin theo dõi một lần sửa chữa.</w:t>
            </w:r>
          </w:p>
        </w:tc>
      </w:tr>
      <w:tr w14:paraId="277AC79C">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2140F863">
            <w:pPr>
              <w:spacing w:after="0" w:line="252" w:lineRule="auto"/>
            </w:pPr>
            <w:r>
              <w:rPr>
                <w:sz w:val="19"/>
              </w:rPr>
              <w:t>InventorySession</w:t>
            </w:r>
          </w:p>
        </w:tc>
        <w:tc>
          <w:tcPr>
            <w:tcW w:w="6010" w:type="dxa"/>
            <w:tcMar>
              <w:top w:w="70" w:type="dxa"/>
              <w:left w:w="80" w:type="dxa"/>
              <w:bottom w:w="70" w:type="dxa"/>
              <w:right w:w="80" w:type="dxa"/>
            </w:tcMar>
            <w:vAlign w:val="center"/>
          </w:tcPr>
          <w:p w14:paraId="5485AE41">
            <w:pPr>
              <w:spacing w:after="0" w:line="252" w:lineRule="auto"/>
            </w:pPr>
            <w:r>
              <w:rPr>
                <w:sz w:val="19"/>
              </w:rPr>
              <w:t>Đợt kiểm kê và phạm vi.</w:t>
            </w:r>
          </w:p>
        </w:tc>
      </w:tr>
      <w:tr w14:paraId="51716F0D">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2C4876E7">
            <w:pPr>
              <w:spacing w:after="0" w:line="252" w:lineRule="auto"/>
            </w:pPr>
            <w:r>
              <w:rPr>
                <w:sz w:val="19"/>
              </w:rPr>
              <w:t>InventoryItem/InventoryScan</w:t>
            </w:r>
          </w:p>
        </w:tc>
        <w:tc>
          <w:tcPr>
            <w:tcW w:w="6010" w:type="dxa"/>
            <w:tcMar>
              <w:top w:w="70" w:type="dxa"/>
              <w:left w:w="80" w:type="dxa"/>
              <w:bottom w:w="70" w:type="dxa"/>
              <w:right w:w="80" w:type="dxa"/>
            </w:tcMar>
            <w:vAlign w:val="center"/>
          </w:tcPr>
          <w:p w14:paraId="73063D7A">
            <w:pPr>
              <w:spacing w:after="0" w:line="252" w:lineRule="auto"/>
            </w:pPr>
            <w:r>
              <w:rPr>
                <w:sz w:val="19"/>
              </w:rPr>
              <w:t>Danh sách dự kiến, kết quả và lượt quét.</w:t>
            </w:r>
          </w:p>
        </w:tc>
      </w:tr>
      <w:tr w14:paraId="573DA04E">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835" w:type="dxa"/>
            <w:tcMar>
              <w:top w:w="70" w:type="dxa"/>
              <w:left w:w="80" w:type="dxa"/>
              <w:bottom w:w="70" w:type="dxa"/>
              <w:right w:w="80" w:type="dxa"/>
            </w:tcMar>
            <w:vAlign w:val="center"/>
          </w:tcPr>
          <w:p w14:paraId="07BE17C6">
            <w:pPr>
              <w:spacing w:after="0" w:line="252" w:lineRule="auto"/>
            </w:pPr>
            <w:r>
              <w:rPr>
                <w:sz w:val="19"/>
              </w:rPr>
              <w:t>Notification</w:t>
            </w:r>
          </w:p>
        </w:tc>
        <w:tc>
          <w:tcPr>
            <w:tcW w:w="6010" w:type="dxa"/>
            <w:tcMar>
              <w:top w:w="70" w:type="dxa"/>
              <w:left w:w="80" w:type="dxa"/>
              <w:bottom w:w="70" w:type="dxa"/>
              <w:right w:w="80" w:type="dxa"/>
            </w:tcMar>
            <w:vAlign w:val="center"/>
          </w:tcPr>
          <w:p w14:paraId="22A2B670">
            <w:pPr>
              <w:spacing w:after="0" w:line="252" w:lineRule="auto"/>
            </w:pPr>
            <w:r>
              <w:rPr>
                <w:sz w:val="19"/>
              </w:rPr>
              <w:t>Thông báo trong hệ thống.</w:t>
            </w:r>
          </w:p>
        </w:tc>
      </w:tr>
    </w:tbl>
    <w:p w14:paraId="723BC452">
      <w:pPr>
        <w:spacing w:after="0"/>
      </w:pPr>
    </w:p>
    <w:p w14:paraId="79E784E2">
      <w:pPr>
        <w:pStyle w:val="3"/>
        <w:spacing w:before="160" w:after="100"/>
      </w:pPr>
      <w:r>
        <w:rPr>
          <w:rFonts w:ascii="Times New Roman" w:hAnsi="Times New Roman" w:eastAsia="Times New Roman"/>
          <w:b w:val="0"/>
          <w:sz w:val="22"/>
        </w:rPr>
        <w:t>5.3. Quy tắc dữ liệu</w:t>
      </w:r>
    </w:p>
    <w:p w14:paraId="41E1BF1F">
      <w:pPr>
        <w:pStyle w:val="23"/>
        <w:spacing w:after="40" w:line="276" w:lineRule="auto"/>
      </w:pPr>
      <w:r>
        <w:t>Mã tài sản, mã QR, mã nhân viên và email phải duy nhất theo phạm vi áp dụng.</w:t>
      </w:r>
    </w:p>
    <w:p w14:paraId="0C6DED32">
      <w:pPr>
        <w:pStyle w:val="23"/>
        <w:spacing w:after="40" w:line="276" w:lineRule="auto"/>
      </w:pPr>
      <w:r>
        <w:t>Dữ liệu lịch sử không được xóa vĩnh viễn.</w:t>
      </w:r>
    </w:p>
    <w:p w14:paraId="70313DF9">
      <w:pPr>
        <w:pStyle w:val="23"/>
        <w:spacing w:after="40" w:line="276" w:lineRule="auto"/>
      </w:pPr>
      <w:r>
        <w:t>Một tài sản không được có hai lượt mượn đang hoạt động đồng thời.</w:t>
      </w:r>
    </w:p>
    <w:p w14:paraId="2C237D1C">
      <w:pPr>
        <w:pStyle w:val="23"/>
        <w:spacing w:after="40" w:line="276" w:lineRule="auto"/>
      </w:pPr>
      <w:r>
        <w:t>Yêu cầu mượn gồm một bản ghi chung và nhiều item; kết quả được lưu riêng cho từng item.</w:t>
      </w:r>
    </w:p>
    <w:p w14:paraId="68835431">
      <w:pPr>
        <w:pStyle w:val="23"/>
        <w:spacing w:after="40" w:line="276" w:lineRule="auto"/>
      </w:pPr>
      <w:r>
        <w:t>Tài sản Chưa quét trong kiểm kê không tự động được coi là mất.</w:t>
      </w:r>
    </w:p>
    <w:p w14:paraId="1141BE69">
      <w:pPr>
        <w:pStyle w:val="23"/>
        <w:spacing w:after="40" w:line="276" w:lineRule="auto"/>
      </w:pPr>
      <w:r>
        <w:t>Các trạng thái tài sản được sử dụng: Khả dụng, Đang mượn, Hư hỏng, Đang sửa chữa và Ngừng sử dụng. Không cần một chương mô hình trạng thái riêng; điều kiện thay đổi trạng thái được mô tả trong các Use Case và Business Rule liên quan.</w:t>
      </w:r>
    </w:p>
    <w:p w14:paraId="2232771F">
      <w:pPr>
        <w:pStyle w:val="2"/>
        <w:spacing w:before="200" w:after="100"/>
      </w:pPr>
      <w:r>
        <w:rPr>
          <w:rFonts w:ascii="Times New Roman" w:hAnsi="Times New Roman" w:eastAsia="Times New Roman"/>
          <w:b w:val="0"/>
          <w:sz w:val="22"/>
        </w:rPr>
        <w:t>6. GIAO DIỆN VÀ MOCKUP</w:t>
      </w:r>
    </w:p>
    <w:p w14:paraId="0510A3DA">
      <w:pPr>
        <w:spacing w:after="80"/>
        <w:ind w:firstLine="425"/>
        <w:rPr>
          <w:rFonts w:hint="default"/>
          <w:lang w:val="en-US"/>
        </w:rPr>
      </w:pPr>
      <w:r>
        <w:rPr>
          <w:lang w:val="en-US"/>
        </w:rPr>
        <w:t>Mockup của các chức năng UC01 đến UC08 được đặt trong Chương 3, ngay sau đặc tả nghiệp vụ tương ứng. Chương này giữ lại mockup Kiểm kê và Dashboard/báo cáo.</w:t>
      </w:r>
    </w:p>
    <w:p w14:paraId="6A6A8F86">
      <w:pPr>
        <w:pStyle w:val="3"/>
        <w:spacing w:before="160" w:after="100"/>
      </w:pPr>
      <w:r>
        <w:rPr>
          <w:rFonts w:ascii="Times New Roman" w:hAnsi="Times New Roman" w:eastAsia="Times New Roman"/>
          <w:b w:val="0"/>
          <w:sz w:val="22"/>
        </w:rPr>
        <w:t>6.1. Danh sách màn hình</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680"/>
        <w:gridCol w:w="5103"/>
        <w:gridCol w:w="3061"/>
      </w:tblGrid>
      <w:tr w14:paraId="6F8BB7DC">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680" w:type="dxa"/>
            <w:shd w:val="clear" w:color="auto" w:fill="D9EAF7"/>
            <w:tcMar>
              <w:top w:w="70" w:type="dxa"/>
              <w:left w:w="80" w:type="dxa"/>
              <w:bottom w:w="70" w:type="dxa"/>
              <w:right w:w="80" w:type="dxa"/>
            </w:tcMar>
            <w:vAlign w:val="center"/>
          </w:tcPr>
          <w:p w14:paraId="151103C4">
            <w:pPr>
              <w:spacing w:after="0" w:line="252" w:lineRule="auto"/>
              <w:jc w:val="center"/>
            </w:pPr>
            <w:r>
              <w:rPr>
                <w:sz w:val="20"/>
              </w:rPr>
              <w:t>STT</w:t>
            </w:r>
          </w:p>
        </w:tc>
        <w:tc>
          <w:tcPr>
            <w:tcW w:w="5103" w:type="dxa"/>
            <w:shd w:val="clear" w:color="auto" w:fill="D9EAF7"/>
            <w:tcMar>
              <w:top w:w="70" w:type="dxa"/>
              <w:left w:w="80" w:type="dxa"/>
              <w:bottom w:w="70" w:type="dxa"/>
              <w:right w:w="80" w:type="dxa"/>
            </w:tcMar>
            <w:vAlign w:val="center"/>
          </w:tcPr>
          <w:p w14:paraId="48CA21E3">
            <w:pPr>
              <w:spacing w:after="0" w:line="252" w:lineRule="auto"/>
              <w:jc w:val="center"/>
            </w:pPr>
            <w:r>
              <w:rPr>
                <w:sz w:val="20"/>
              </w:rPr>
              <w:t>Màn hình</w:t>
            </w:r>
          </w:p>
        </w:tc>
        <w:tc>
          <w:tcPr>
            <w:tcW w:w="3061" w:type="dxa"/>
            <w:shd w:val="clear" w:color="auto" w:fill="D9EAF7"/>
            <w:tcMar>
              <w:top w:w="70" w:type="dxa"/>
              <w:left w:w="80" w:type="dxa"/>
              <w:bottom w:w="70" w:type="dxa"/>
              <w:right w:w="80" w:type="dxa"/>
            </w:tcMar>
            <w:vAlign w:val="center"/>
          </w:tcPr>
          <w:p w14:paraId="0D82D756">
            <w:pPr>
              <w:spacing w:after="0" w:line="252" w:lineRule="auto"/>
              <w:jc w:val="center"/>
            </w:pPr>
            <w:r>
              <w:rPr>
                <w:sz w:val="20"/>
              </w:rPr>
              <w:t>Use Case liên quan</w:t>
            </w:r>
          </w:p>
        </w:tc>
      </w:tr>
      <w:tr w14:paraId="58666A2C">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E1966E9">
            <w:pPr>
              <w:spacing w:after="0" w:line="252" w:lineRule="auto"/>
            </w:pPr>
            <w:r>
              <w:rPr>
                <w:sz w:val="20"/>
              </w:rPr>
              <w:t>1</w:t>
            </w:r>
          </w:p>
        </w:tc>
        <w:tc>
          <w:tcPr>
            <w:tcW w:w="5103" w:type="dxa"/>
            <w:tcMar>
              <w:top w:w="70" w:type="dxa"/>
              <w:left w:w="80" w:type="dxa"/>
              <w:bottom w:w="70" w:type="dxa"/>
              <w:right w:w="80" w:type="dxa"/>
            </w:tcMar>
            <w:vAlign w:val="center"/>
          </w:tcPr>
          <w:p w14:paraId="0F8DD961">
            <w:pPr>
              <w:spacing w:after="0" w:line="252" w:lineRule="auto"/>
            </w:pPr>
            <w:r>
              <w:rPr>
                <w:sz w:val="20"/>
              </w:rPr>
              <w:t>Màn hình đăng nhập</w:t>
            </w:r>
          </w:p>
        </w:tc>
        <w:tc>
          <w:tcPr>
            <w:tcW w:w="3061" w:type="dxa"/>
            <w:tcMar>
              <w:top w:w="70" w:type="dxa"/>
              <w:left w:w="80" w:type="dxa"/>
              <w:bottom w:w="70" w:type="dxa"/>
              <w:right w:w="80" w:type="dxa"/>
            </w:tcMar>
            <w:vAlign w:val="center"/>
          </w:tcPr>
          <w:p w14:paraId="4FD924D2">
            <w:pPr>
              <w:spacing w:after="0" w:line="252" w:lineRule="auto"/>
            </w:pPr>
            <w:r>
              <w:rPr>
                <w:sz w:val="20"/>
              </w:rPr>
              <w:t>UC01</w:t>
            </w:r>
          </w:p>
        </w:tc>
      </w:tr>
      <w:tr w14:paraId="51954483">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6C040AAD">
            <w:pPr>
              <w:spacing w:after="0" w:line="252" w:lineRule="auto"/>
            </w:pPr>
            <w:r>
              <w:rPr>
                <w:sz w:val="20"/>
              </w:rPr>
              <w:t>2</w:t>
            </w:r>
          </w:p>
        </w:tc>
        <w:tc>
          <w:tcPr>
            <w:tcW w:w="5103" w:type="dxa"/>
            <w:tcMar>
              <w:top w:w="70" w:type="dxa"/>
              <w:left w:w="80" w:type="dxa"/>
              <w:bottom w:w="70" w:type="dxa"/>
              <w:right w:w="80" w:type="dxa"/>
            </w:tcMar>
            <w:vAlign w:val="center"/>
          </w:tcPr>
          <w:p w14:paraId="721A6FE1">
            <w:pPr>
              <w:spacing w:after="0" w:line="252" w:lineRule="auto"/>
            </w:pPr>
            <w:r>
              <w:rPr>
                <w:sz w:val="20"/>
              </w:rPr>
              <w:t>Quản lý người dùng và danh mục</w:t>
            </w:r>
          </w:p>
        </w:tc>
        <w:tc>
          <w:tcPr>
            <w:tcW w:w="3061" w:type="dxa"/>
            <w:tcMar>
              <w:top w:w="70" w:type="dxa"/>
              <w:left w:w="80" w:type="dxa"/>
              <w:bottom w:w="70" w:type="dxa"/>
              <w:right w:w="80" w:type="dxa"/>
            </w:tcMar>
            <w:vAlign w:val="center"/>
          </w:tcPr>
          <w:p w14:paraId="7B42ED44">
            <w:pPr>
              <w:spacing w:after="0" w:line="252" w:lineRule="auto"/>
            </w:pPr>
            <w:r>
              <w:rPr>
                <w:sz w:val="20"/>
              </w:rPr>
              <w:t>UC02</w:t>
            </w:r>
          </w:p>
        </w:tc>
      </w:tr>
      <w:tr w14:paraId="6301BABD">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66722456">
            <w:pPr>
              <w:spacing w:after="0" w:line="252" w:lineRule="auto"/>
            </w:pPr>
            <w:r>
              <w:rPr>
                <w:sz w:val="20"/>
              </w:rPr>
              <w:t>3</w:t>
            </w:r>
          </w:p>
        </w:tc>
        <w:tc>
          <w:tcPr>
            <w:tcW w:w="5103" w:type="dxa"/>
            <w:tcMar>
              <w:top w:w="70" w:type="dxa"/>
              <w:left w:w="80" w:type="dxa"/>
              <w:bottom w:w="70" w:type="dxa"/>
              <w:right w:w="80" w:type="dxa"/>
            </w:tcMar>
            <w:vAlign w:val="center"/>
          </w:tcPr>
          <w:p w14:paraId="43E8F3C6">
            <w:pPr>
              <w:spacing w:after="0" w:line="252" w:lineRule="auto"/>
            </w:pPr>
            <w:r>
              <w:rPr>
                <w:sz w:val="20"/>
              </w:rPr>
              <w:t>Danh sách và chi tiết tài sản</w:t>
            </w:r>
          </w:p>
        </w:tc>
        <w:tc>
          <w:tcPr>
            <w:tcW w:w="3061" w:type="dxa"/>
            <w:tcMar>
              <w:top w:w="70" w:type="dxa"/>
              <w:left w:w="80" w:type="dxa"/>
              <w:bottom w:w="70" w:type="dxa"/>
              <w:right w:w="80" w:type="dxa"/>
            </w:tcMar>
            <w:vAlign w:val="center"/>
          </w:tcPr>
          <w:p w14:paraId="5ADCC86C">
            <w:pPr>
              <w:spacing w:after="0" w:line="252" w:lineRule="auto"/>
            </w:pPr>
            <w:r>
              <w:rPr>
                <w:sz w:val="20"/>
              </w:rPr>
              <w:t>UC03</w:t>
            </w:r>
          </w:p>
        </w:tc>
      </w:tr>
      <w:tr w14:paraId="6DE10ACF">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5465C6E4">
            <w:pPr>
              <w:spacing w:after="0" w:line="252" w:lineRule="auto"/>
            </w:pPr>
            <w:r>
              <w:rPr>
                <w:sz w:val="20"/>
              </w:rPr>
              <w:t>4</w:t>
            </w:r>
          </w:p>
        </w:tc>
        <w:tc>
          <w:tcPr>
            <w:tcW w:w="5103" w:type="dxa"/>
            <w:tcMar>
              <w:top w:w="70" w:type="dxa"/>
              <w:left w:w="80" w:type="dxa"/>
              <w:bottom w:w="70" w:type="dxa"/>
              <w:right w:w="80" w:type="dxa"/>
            </w:tcMar>
            <w:vAlign w:val="center"/>
          </w:tcPr>
          <w:p w14:paraId="5F8BF7B0">
            <w:pPr>
              <w:spacing w:after="0" w:line="252" w:lineRule="auto"/>
              <w:rPr>
                <w:rFonts w:hint="default"/>
                <w:lang w:val="en-US"/>
              </w:rPr>
            </w:pPr>
            <w:r>
              <w:rPr>
                <w:sz w:val="20"/>
                <w:lang w:val="en-US"/>
              </w:rPr>
              <w:t>Tạo và xem phiếu mượn</w:t>
            </w:r>
          </w:p>
        </w:tc>
        <w:tc>
          <w:tcPr>
            <w:tcW w:w="3061" w:type="dxa"/>
            <w:tcMar>
              <w:top w:w="70" w:type="dxa"/>
              <w:left w:w="80" w:type="dxa"/>
              <w:bottom w:w="70" w:type="dxa"/>
              <w:right w:w="80" w:type="dxa"/>
            </w:tcMar>
            <w:vAlign w:val="center"/>
          </w:tcPr>
          <w:p w14:paraId="17A9F322">
            <w:pPr>
              <w:spacing w:after="0" w:line="252" w:lineRule="auto"/>
            </w:pPr>
            <w:r>
              <w:rPr>
                <w:sz w:val="20"/>
              </w:rPr>
              <w:t>UC04</w:t>
            </w:r>
          </w:p>
        </w:tc>
      </w:tr>
      <w:tr w14:paraId="31373F0E">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6D688E86">
            <w:pPr>
              <w:spacing w:after="0" w:line="252" w:lineRule="auto"/>
            </w:pPr>
            <w:r>
              <w:rPr>
                <w:sz w:val="20"/>
              </w:rPr>
              <w:t>5</w:t>
            </w:r>
          </w:p>
        </w:tc>
        <w:tc>
          <w:tcPr>
            <w:tcW w:w="5103" w:type="dxa"/>
            <w:tcMar>
              <w:top w:w="70" w:type="dxa"/>
              <w:left w:w="80" w:type="dxa"/>
              <w:bottom w:w="70" w:type="dxa"/>
              <w:right w:w="80" w:type="dxa"/>
            </w:tcMar>
            <w:vAlign w:val="center"/>
          </w:tcPr>
          <w:p w14:paraId="5F309719">
            <w:pPr>
              <w:spacing w:after="0" w:line="252" w:lineRule="auto"/>
            </w:pPr>
            <w:r>
              <w:rPr>
                <w:sz w:val="20"/>
              </w:rPr>
              <w:t>Phê duyệt yêu cầu mượn</w:t>
            </w:r>
          </w:p>
        </w:tc>
        <w:tc>
          <w:tcPr>
            <w:tcW w:w="3061" w:type="dxa"/>
            <w:tcMar>
              <w:top w:w="70" w:type="dxa"/>
              <w:left w:w="80" w:type="dxa"/>
              <w:bottom w:w="70" w:type="dxa"/>
              <w:right w:w="80" w:type="dxa"/>
            </w:tcMar>
            <w:vAlign w:val="center"/>
          </w:tcPr>
          <w:p w14:paraId="662193FD">
            <w:pPr>
              <w:spacing w:after="0" w:line="252" w:lineRule="auto"/>
            </w:pPr>
            <w:r>
              <w:rPr>
                <w:sz w:val="20"/>
              </w:rPr>
              <w:t>UC05</w:t>
            </w:r>
          </w:p>
        </w:tc>
      </w:tr>
      <w:tr w14:paraId="3CD57272">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2F7AD660">
            <w:pPr>
              <w:spacing w:after="0" w:line="252" w:lineRule="auto"/>
            </w:pPr>
            <w:r>
              <w:rPr>
                <w:sz w:val="20"/>
              </w:rPr>
              <w:t>6</w:t>
            </w:r>
          </w:p>
        </w:tc>
        <w:tc>
          <w:tcPr>
            <w:tcW w:w="5103" w:type="dxa"/>
            <w:tcMar>
              <w:top w:w="70" w:type="dxa"/>
              <w:left w:w="80" w:type="dxa"/>
              <w:bottom w:w="70" w:type="dxa"/>
              <w:right w:w="80" w:type="dxa"/>
            </w:tcMar>
            <w:vAlign w:val="center"/>
          </w:tcPr>
          <w:p w14:paraId="167EF5FF">
            <w:r>
              <w:t>Bàn giao tài sản</w:t>
            </w:r>
          </w:p>
        </w:tc>
        <w:tc>
          <w:tcPr>
            <w:tcW w:w="3061" w:type="dxa"/>
            <w:tcMar>
              <w:top w:w="70" w:type="dxa"/>
              <w:left w:w="80" w:type="dxa"/>
              <w:bottom w:w="70" w:type="dxa"/>
              <w:right w:w="80" w:type="dxa"/>
            </w:tcMar>
            <w:vAlign w:val="center"/>
          </w:tcPr>
          <w:p w14:paraId="1FAFF84D">
            <w:pPr>
              <w:spacing w:after="0" w:line="252" w:lineRule="auto"/>
            </w:pPr>
            <w:r>
              <w:rPr>
                <w:sz w:val="20"/>
              </w:rPr>
              <w:t>UC06</w:t>
            </w:r>
          </w:p>
        </w:tc>
      </w:tr>
      <w:tr w14:paraId="54E5EA63">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63945C66">
            <w:pPr>
              <w:spacing w:after="0" w:line="252" w:lineRule="auto"/>
            </w:pPr>
            <w:r>
              <w:rPr>
                <w:sz w:val="20"/>
              </w:rPr>
              <w:t>7</w:t>
            </w:r>
          </w:p>
        </w:tc>
        <w:tc>
          <w:tcPr>
            <w:tcW w:w="5103" w:type="dxa"/>
            <w:tcMar>
              <w:top w:w="70" w:type="dxa"/>
              <w:left w:w="80" w:type="dxa"/>
              <w:bottom w:w="70" w:type="dxa"/>
              <w:right w:w="80" w:type="dxa"/>
            </w:tcMar>
            <w:vAlign w:val="center"/>
          </w:tcPr>
          <w:p w14:paraId="4DA99EDA">
            <w:r>
              <w:t>Trả tài sản</w:t>
            </w:r>
          </w:p>
        </w:tc>
        <w:tc>
          <w:tcPr>
            <w:tcW w:w="3061" w:type="dxa"/>
            <w:tcMar>
              <w:top w:w="70" w:type="dxa"/>
              <w:left w:w="80" w:type="dxa"/>
              <w:bottom w:w="70" w:type="dxa"/>
              <w:right w:w="80" w:type="dxa"/>
            </w:tcMar>
            <w:vAlign w:val="center"/>
          </w:tcPr>
          <w:p w14:paraId="7F3FFD50">
            <w:pPr>
              <w:spacing w:after="0" w:line="252" w:lineRule="auto"/>
            </w:pPr>
            <w:r>
              <w:rPr>
                <w:sz w:val="20"/>
              </w:rPr>
              <w:t>UC07</w:t>
            </w:r>
          </w:p>
        </w:tc>
      </w:tr>
      <w:tr w14:paraId="2D518DEA">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135DA96A">
            <w:pPr>
              <w:spacing w:after="0" w:line="252" w:lineRule="auto"/>
            </w:pPr>
            <w:r>
              <w:rPr>
                <w:sz w:val="20"/>
              </w:rPr>
              <w:t>8</w:t>
            </w:r>
          </w:p>
        </w:tc>
        <w:tc>
          <w:tcPr>
            <w:tcW w:w="5103" w:type="dxa"/>
            <w:tcMar>
              <w:top w:w="70" w:type="dxa"/>
              <w:left w:w="80" w:type="dxa"/>
              <w:bottom w:w="70" w:type="dxa"/>
              <w:right w:w="80" w:type="dxa"/>
            </w:tcMar>
            <w:vAlign w:val="center"/>
          </w:tcPr>
          <w:p w14:paraId="0B390BFF">
            <w:pPr>
              <w:spacing w:after="0" w:line="252" w:lineRule="auto"/>
            </w:pPr>
            <w:r>
              <w:rPr>
                <w:sz w:val="20"/>
              </w:rPr>
              <w:t>Báo hỏng và theo dõi sửa chữa</w:t>
            </w:r>
          </w:p>
        </w:tc>
        <w:tc>
          <w:tcPr>
            <w:tcW w:w="3061" w:type="dxa"/>
            <w:tcMar>
              <w:top w:w="70" w:type="dxa"/>
              <w:left w:w="80" w:type="dxa"/>
              <w:bottom w:w="70" w:type="dxa"/>
              <w:right w:w="80" w:type="dxa"/>
            </w:tcMar>
            <w:vAlign w:val="center"/>
          </w:tcPr>
          <w:p w14:paraId="268DE9DD">
            <w:pPr>
              <w:spacing w:after="0" w:line="252" w:lineRule="auto"/>
            </w:pPr>
            <w:r>
              <w:rPr>
                <w:sz w:val="20"/>
              </w:rPr>
              <w:t>UC08</w:t>
            </w:r>
          </w:p>
        </w:tc>
      </w:tr>
      <w:tr w14:paraId="68A2ADEA">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2CBE208D">
            <w:pPr>
              <w:spacing w:after="0" w:line="252" w:lineRule="auto"/>
            </w:pPr>
            <w:r>
              <w:rPr>
                <w:sz w:val="20"/>
              </w:rPr>
              <w:t>9</w:t>
            </w:r>
          </w:p>
        </w:tc>
        <w:tc>
          <w:tcPr>
            <w:tcW w:w="5103" w:type="dxa"/>
            <w:tcMar>
              <w:top w:w="70" w:type="dxa"/>
              <w:left w:w="80" w:type="dxa"/>
              <w:bottom w:w="70" w:type="dxa"/>
              <w:right w:w="80" w:type="dxa"/>
            </w:tcMar>
            <w:vAlign w:val="center"/>
          </w:tcPr>
          <w:p w14:paraId="14F39332">
            <w:pPr>
              <w:spacing w:after="0" w:line="252" w:lineRule="auto"/>
            </w:pPr>
            <w:r>
              <w:rPr>
                <w:sz w:val="20"/>
              </w:rPr>
              <w:t>Kiểm kê tài sản bằng QR</w:t>
            </w:r>
          </w:p>
        </w:tc>
        <w:tc>
          <w:tcPr>
            <w:tcW w:w="3061" w:type="dxa"/>
            <w:tcMar>
              <w:top w:w="70" w:type="dxa"/>
              <w:left w:w="80" w:type="dxa"/>
              <w:bottom w:w="70" w:type="dxa"/>
              <w:right w:w="80" w:type="dxa"/>
            </w:tcMar>
            <w:vAlign w:val="center"/>
          </w:tcPr>
          <w:p w14:paraId="5F62B410">
            <w:pPr>
              <w:spacing w:after="0" w:line="252" w:lineRule="auto"/>
            </w:pPr>
            <w:r>
              <w:rPr>
                <w:sz w:val="20"/>
              </w:rPr>
              <w:t>UC09</w:t>
            </w:r>
          </w:p>
        </w:tc>
      </w:tr>
      <w:tr w14:paraId="79675CA9">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680" w:type="dxa"/>
            <w:tcMar>
              <w:top w:w="70" w:type="dxa"/>
              <w:left w:w="80" w:type="dxa"/>
              <w:bottom w:w="70" w:type="dxa"/>
              <w:right w:w="80" w:type="dxa"/>
            </w:tcMar>
            <w:vAlign w:val="center"/>
          </w:tcPr>
          <w:p w14:paraId="43F6DD9F">
            <w:pPr>
              <w:spacing w:after="0" w:line="252" w:lineRule="auto"/>
            </w:pPr>
            <w:r>
              <w:rPr>
                <w:sz w:val="20"/>
              </w:rPr>
              <w:t>10</w:t>
            </w:r>
          </w:p>
        </w:tc>
        <w:tc>
          <w:tcPr>
            <w:tcW w:w="5103" w:type="dxa"/>
            <w:tcMar>
              <w:top w:w="70" w:type="dxa"/>
              <w:left w:w="80" w:type="dxa"/>
              <w:bottom w:w="70" w:type="dxa"/>
              <w:right w:w="80" w:type="dxa"/>
            </w:tcMar>
            <w:vAlign w:val="center"/>
          </w:tcPr>
          <w:p w14:paraId="70A10103">
            <w:r>
              <w:t>Bảng điều khiển và trung tâm thông báo</w:t>
            </w:r>
          </w:p>
        </w:tc>
        <w:tc>
          <w:tcPr>
            <w:tcW w:w="3061" w:type="dxa"/>
            <w:tcMar>
              <w:top w:w="70" w:type="dxa"/>
              <w:left w:w="80" w:type="dxa"/>
              <w:bottom w:w="70" w:type="dxa"/>
              <w:right w:w="80" w:type="dxa"/>
            </w:tcMar>
            <w:vAlign w:val="center"/>
          </w:tcPr>
          <w:p w14:paraId="6BB0D1A3">
            <w:pPr>
              <w:spacing w:after="0" w:line="252" w:lineRule="auto"/>
            </w:pPr>
            <w:r>
              <w:rPr>
                <w:sz w:val="20"/>
              </w:rPr>
              <w:t>UC10</w:t>
            </w:r>
          </w:p>
        </w:tc>
      </w:tr>
    </w:tbl>
    <w:p w14:paraId="0D5AC8BE">
      <w:pPr>
        <w:spacing w:after="0"/>
      </w:pPr>
    </w:p>
    <w:p w14:paraId="5BF07A79">
      <w:pPr>
        <w:pStyle w:val="3"/>
        <w:spacing w:before="160" w:after="100"/>
        <w:rPr>
          <w:rFonts w:hint="default"/>
          <w:lang w:val="en-US"/>
        </w:rPr>
      </w:pPr>
      <w:r>
        <w:rPr>
          <w:rFonts w:ascii="Times New Roman" w:hAnsi="Times New Roman" w:eastAsia="Times New Roman"/>
          <w:b w:val="0"/>
          <w:sz w:val="22"/>
          <w:lang w:val="en-US"/>
        </w:rPr>
        <w:t>6.2. Kiểm kê tài sản</w:t>
      </w:r>
    </w:p>
    <w:tbl>
      <w:tblPr>
        <w:tblStyle w:val="12"/>
        <w:tblW w:w="0" w:type="auto"/>
        <w:jc w:val="center"/>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Layout w:type="fixed"/>
        <w:tblCellMar>
          <w:top w:w="0" w:type="dxa"/>
          <w:left w:w="108" w:type="dxa"/>
          <w:bottom w:w="0" w:type="dxa"/>
          <w:right w:w="108" w:type="dxa"/>
        </w:tblCellMar>
      </w:tblPr>
      <w:tblGrid>
        <w:gridCol w:w="8845"/>
      </w:tblGrid>
      <w:tr w14:paraId="7400A3F8">
        <w:tblPrEx>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CellMar>
            <w:top w:w="0" w:type="dxa"/>
            <w:left w:w="108" w:type="dxa"/>
            <w:bottom w:w="0" w:type="dxa"/>
            <w:right w:w="108" w:type="dxa"/>
          </w:tblCellMar>
        </w:tblPrEx>
        <w:trPr>
          <w:cantSplit/>
          <w:jc w:val="center"/>
        </w:trPr>
        <w:tc>
          <w:tcPr>
            <w:tcW w:w="8845" w:type="dxa"/>
            <w:shd w:val="clear" w:color="auto" w:fill="F4F7F8"/>
            <w:tcMar>
              <w:top w:w="120" w:type="dxa"/>
              <w:left w:w="120" w:type="dxa"/>
              <w:bottom w:w="120" w:type="dxa"/>
              <w:right w:w="120" w:type="dxa"/>
            </w:tcMar>
          </w:tcPr>
          <w:p w14:paraId="33976C25">
            <w:pPr>
              <w:jc w:val="center"/>
            </w:pPr>
            <w:r>
              <w:rPr>
                <w:b/>
                <w:color w:val="244A64"/>
              </w:rPr>
              <w:t>MOCKUP - KIỂM KÊ TÀI SẢN BẰNG QR</w:t>
            </w:r>
          </w:p>
          <w:p w14:paraId="531C8867">
            <w:pPr>
              <w:jc w:val="center"/>
            </w:pPr>
            <w:r>
              <w:rPr>
                <w:i/>
                <w:color w:val="555555"/>
                <w:sz w:val="20"/>
              </w:rPr>
              <w:t>Chèn hình/mockup đã được duyệt tại đây. Mockup là minh họa yêu cầu, không mặc định là thiết kế cuối cùng tuyệt đối.</w:t>
            </w:r>
          </w:p>
          <w:p w14:paraId="08A9C3C5">
            <w:pPr>
              <w:spacing w:after="0"/>
            </w:pPr>
            <w:r>
              <w:t xml:space="preserve"> </w:t>
            </w:r>
          </w:p>
          <w:p w14:paraId="73C802B4">
            <w:pPr>
              <w:spacing w:after="0"/>
            </w:pPr>
            <w:r>
              <w:t xml:space="preserve"> </w:t>
            </w:r>
          </w:p>
          <w:p w14:paraId="5B1C9EB0">
            <w:pPr>
              <w:spacing w:after="0"/>
            </w:pPr>
            <w:r>
              <w:t xml:space="preserve"> </w:t>
            </w:r>
          </w:p>
        </w:tc>
      </w:tr>
    </w:tbl>
    <w:p w14:paraId="579F5FB9">
      <w:pPr>
        <w:spacing w:after="0"/>
      </w:pPr>
    </w:p>
    <w:p w14:paraId="18281526">
      <w:pPr>
        <w:pStyle w:val="4"/>
        <w:spacing w:before="160" w:after="100"/>
      </w:pPr>
      <w:r>
        <w:rPr>
          <w:rFonts w:ascii="Times New Roman" w:hAnsi="Times New Roman" w:eastAsia="Times New Roman"/>
          <w:b w:val="0"/>
          <w:sz w:val="22"/>
        </w:rPr>
        <w:t>Mô tả trường dữ liệu</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1701"/>
        <w:gridCol w:w="1644"/>
        <w:gridCol w:w="963"/>
        <w:gridCol w:w="2381"/>
        <w:gridCol w:w="2154"/>
      </w:tblGrid>
      <w:tr w14:paraId="58E9ED90">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1701" w:type="dxa"/>
            <w:shd w:val="clear" w:color="auto" w:fill="D9EAF7"/>
            <w:tcMar>
              <w:top w:w="70" w:type="dxa"/>
              <w:left w:w="80" w:type="dxa"/>
              <w:bottom w:w="70" w:type="dxa"/>
              <w:right w:w="80" w:type="dxa"/>
            </w:tcMar>
            <w:vAlign w:val="center"/>
          </w:tcPr>
          <w:p w14:paraId="54C01D95">
            <w:pPr>
              <w:spacing w:after="0" w:line="252" w:lineRule="auto"/>
              <w:jc w:val="center"/>
            </w:pPr>
            <w:r>
              <w:rPr>
                <w:sz w:val="17"/>
              </w:rPr>
              <w:t>Trường</w:t>
            </w:r>
          </w:p>
        </w:tc>
        <w:tc>
          <w:tcPr>
            <w:tcW w:w="1644" w:type="dxa"/>
            <w:shd w:val="clear" w:color="auto" w:fill="D9EAF7"/>
            <w:tcMar>
              <w:top w:w="70" w:type="dxa"/>
              <w:left w:w="80" w:type="dxa"/>
              <w:bottom w:w="70" w:type="dxa"/>
              <w:right w:w="80" w:type="dxa"/>
            </w:tcMar>
            <w:vAlign w:val="center"/>
          </w:tcPr>
          <w:p w14:paraId="693BC19B">
            <w:pPr>
              <w:spacing w:after="0" w:line="252" w:lineRule="auto"/>
              <w:jc w:val="center"/>
            </w:pPr>
            <w:r>
              <w:rPr>
                <w:sz w:val="17"/>
              </w:rPr>
              <w:t>Kiểu dữ liệu/Control</w:t>
            </w:r>
          </w:p>
        </w:tc>
        <w:tc>
          <w:tcPr>
            <w:tcW w:w="963" w:type="dxa"/>
            <w:shd w:val="clear" w:color="auto" w:fill="D9EAF7"/>
            <w:tcMar>
              <w:top w:w="70" w:type="dxa"/>
              <w:left w:w="80" w:type="dxa"/>
              <w:bottom w:w="70" w:type="dxa"/>
              <w:right w:w="80" w:type="dxa"/>
            </w:tcMar>
            <w:vAlign w:val="center"/>
          </w:tcPr>
          <w:p w14:paraId="347F4767">
            <w:pPr>
              <w:spacing w:after="0" w:line="252" w:lineRule="auto"/>
              <w:jc w:val="center"/>
            </w:pPr>
            <w:r>
              <w:rPr>
                <w:sz w:val="17"/>
              </w:rPr>
              <w:t>Bắt buộc</w:t>
            </w:r>
          </w:p>
        </w:tc>
        <w:tc>
          <w:tcPr>
            <w:tcW w:w="2381" w:type="dxa"/>
            <w:shd w:val="clear" w:color="auto" w:fill="D9EAF7"/>
            <w:tcMar>
              <w:top w:w="70" w:type="dxa"/>
              <w:left w:w="80" w:type="dxa"/>
              <w:bottom w:w="70" w:type="dxa"/>
              <w:right w:w="80" w:type="dxa"/>
            </w:tcMar>
            <w:vAlign w:val="center"/>
          </w:tcPr>
          <w:p w14:paraId="11E30A12">
            <w:pPr>
              <w:spacing w:after="0" w:line="252" w:lineRule="auto"/>
              <w:jc w:val="center"/>
            </w:pPr>
            <w:r>
              <w:rPr>
                <w:sz w:val="17"/>
              </w:rPr>
              <w:t>Validation/Quy tắc</w:t>
            </w:r>
          </w:p>
        </w:tc>
        <w:tc>
          <w:tcPr>
            <w:tcW w:w="2154" w:type="dxa"/>
            <w:shd w:val="clear" w:color="auto" w:fill="D9EAF7"/>
            <w:tcMar>
              <w:top w:w="70" w:type="dxa"/>
              <w:left w:w="80" w:type="dxa"/>
              <w:bottom w:w="70" w:type="dxa"/>
              <w:right w:w="80" w:type="dxa"/>
            </w:tcMar>
            <w:vAlign w:val="center"/>
          </w:tcPr>
          <w:p w14:paraId="4E060B3C">
            <w:pPr>
              <w:spacing w:after="0" w:line="252" w:lineRule="auto"/>
              <w:jc w:val="center"/>
            </w:pPr>
            <w:r>
              <w:rPr>
                <w:sz w:val="17"/>
              </w:rPr>
              <w:t>Mô tả</w:t>
            </w:r>
          </w:p>
        </w:tc>
      </w:tr>
      <w:tr w14:paraId="3B16F136">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214B9551">
            <w:pPr>
              <w:spacing w:after="0" w:line="252" w:lineRule="auto"/>
            </w:pPr>
            <w:r>
              <w:rPr>
                <w:sz w:val="17"/>
              </w:rPr>
              <w:t>Tên đợt</w:t>
            </w:r>
          </w:p>
        </w:tc>
        <w:tc>
          <w:tcPr>
            <w:tcW w:w="1644" w:type="dxa"/>
            <w:tcMar>
              <w:top w:w="70" w:type="dxa"/>
              <w:left w:w="80" w:type="dxa"/>
              <w:bottom w:w="70" w:type="dxa"/>
              <w:right w:w="80" w:type="dxa"/>
            </w:tcMar>
            <w:vAlign w:val="center"/>
          </w:tcPr>
          <w:p w14:paraId="6BABFC65">
            <w:pPr>
              <w:spacing w:after="0" w:line="252" w:lineRule="auto"/>
            </w:pPr>
            <w:r>
              <w:rPr>
                <w:sz w:val="17"/>
              </w:rPr>
              <w:t>String</w:t>
            </w:r>
          </w:p>
        </w:tc>
        <w:tc>
          <w:tcPr>
            <w:tcW w:w="963" w:type="dxa"/>
            <w:tcMar>
              <w:top w:w="70" w:type="dxa"/>
              <w:left w:w="80" w:type="dxa"/>
              <w:bottom w:w="70" w:type="dxa"/>
              <w:right w:w="80" w:type="dxa"/>
            </w:tcMar>
            <w:vAlign w:val="center"/>
          </w:tcPr>
          <w:p w14:paraId="3FFEA2D5">
            <w:pPr>
              <w:spacing w:after="0" w:line="252" w:lineRule="auto"/>
            </w:pPr>
            <w:r>
              <w:rPr>
                <w:sz w:val="17"/>
              </w:rPr>
              <w:t>Có</w:t>
            </w:r>
          </w:p>
        </w:tc>
        <w:tc>
          <w:tcPr>
            <w:tcW w:w="2381" w:type="dxa"/>
            <w:tcMar>
              <w:top w:w="70" w:type="dxa"/>
              <w:left w:w="80" w:type="dxa"/>
              <w:bottom w:w="70" w:type="dxa"/>
              <w:right w:w="80" w:type="dxa"/>
            </w:tcMar>
            <w:vAlign w:val="center"/>
          </w:tcPr>
          <w:p w14:paraId="26B98DD6">
            <w:pPr>
              <w:spacing w:after="0" w:line="252" w:lineRule="auto"/>
            </w:pPr>
            <w:r>
              <w:rPr>
                <w:sz w:val="17"/>
              </w:rPr>
              <w:t>Không để trống</w:t>
            </w:r>
          </w:p>
        </w:tc>
        <w:tc>
          <w:tcPr>
            <w:tcW w:w="2154" w:type="dxa"/>
            <w:tcMar>
              <w:top w:w="70" w:type="dxa"/>
              <w:left w:w="80" w:type="dxa"/>
              <w:bottom w:w="70" w:type="dxa"/>
              <w:right w:w="80" w:type="dxa"/>
            </w:tcMar>
            <w:vAlign w:val="center"/>
          </w:tcPr>
          <w:p w14:paraId="37831705">
            <w:pPr>
              <w:spacing w:after="0" w:line="252" w:lineRule="auto"/>
            </w:pPr>
            <w:r>
              <w:rPr>
                <w:sz w:val="17"/>
              </w:rPr>
              <w:t>Tên nhận biết đợt.</w:t>
            </w:r>
          </w:p>
        </w:tc>
      </w:tr>
      <w:tr w14:paraId="78B335BF">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7A3068A6">
            <w:pPr>
              <w:spacing w:after="0" w:line="252" w:lineRule="auto"/>
            </w:pPr>
            <w:r>
              <w:rPr>
                <w:sz w:val="17"/>
              </w:rPr>
              <w:t>Phạm vi</w:t>
            </w:r>
          </w:p>
        </w:tc>
        <w:tc>
          <w:tcPr>
            <w:tcW w:w="1644" w:type="dxa"/>
            <w:tcMar>
              <w:top w:w="70" w:type="dxa"/>
              <w:left w:w="80" w:type="dxa"/>
              <w:bottom w:w="70" w:type="dxa"/>
              <w:right w:w="80" w:type="dxa"/>
            </w:tcMar>
            <w:vAlign w:val="center"/>
          </w:tcPr>
          <w:p w14:paraId="2E2BA5D0">
            <w:pPr>
              <w:spacing w:after="0" w:line="252" w:lineRule="auto"/>
            </w:pPr>
            <w:r>
              <w:rPr>
                <w:sz w:val="17"/>
              </w:rPr>
              <w:t>Select</w:t>
            </w:r>
          </w:p>
        </w:tc>
        <w:tc>
          <w:tcPr>
            <w:tcW w:w="963" w:type="dxa"/>
            <w:tcMar>
              <w:top w:w="70" w:type="dxa"/>
              <w:left w:w="80" w:type="dxa"/>
              <w:bottom w:w="70" w:type="dxa"/>
              <w:right w:w="80" w:type="dxa"/>
            </w:tcMar>
            <w:vAlign w:val="center"/>
          </w:tcPr>
          <w:p w14:paraId="5B84D9A1">
            <w:pPr>
              <w:spacing w:after="0" w:line="252" w:lineRule="auto"/>
            </w:pPr>
            <w:r>
              <w:rPr>
                <w:sz w:val="17"/>
              </w:rPr>
              <w:t>Có</w:t>
            </w:r>
          </w:p>
        </w:tc>
        <w:tc>
          <w:tcPr>
            <w:tcW w:w="2381" w:type="dxa"/>
            <w:tcMar>
              <w:top w:w="70" w:type="dxa"/>
              <w:left w:w="80" w:type="dxa"/>
              <w:bottom w:w="70" w:type="dxa"/>
              <w:right w:w="80" w:type="dxa"/>
            </w:tcMar>
            <w:vAlign w:val="center"/>
          </w:tcPr>
          <w:p w14:paraId="129DD0C1">
            <w:pPr>
              <w:spacing w:after="0" w:line="252" w:lineRule="auto"/>
            </w:pPr>
            <w:r>
              <w:rPr>
                <w:sz w:val="17"/>
              </w:rPr>
              <w:t>Toàn trụ sở hoặc vị trí cụ thể</w:t>
            </w:r>
          </w:p>
        </w:tc>
        <w:tc>
          <w:tcPr>
            <w:tcW w:w="2154" w:type="dxa"/>
            <w:tcMar>
              <w:top w:w="70" w:type="dxa"/>
              <w:left w:w="80" w:type="dxa"/>
              <w:bottom w:w="70" w:type="dxa"/>
              <w:right w:w="80" w:type="dxa"/>
            </w:tcMar>
            <w:vAlign w:val="center"/>
          </w:tcPr>
          <w:p w14:paraId="4B5E38BB">
            <w:pPr>
              <w:spacing w:after="0" w:line="252" w:lineRule="auto"/>
            </w:pPr>
            <w:r>
              <w:rPr>
                <w:sz w:val="17"/>
              </w:rPr>
              <w:t>Phạm vi kiểm kê.</w:t>
            </w:r>
          </w:p>
        </w:tc>
      </w:tr>
      <w:tr w14:paraId="5FF2EDC7">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0E21DC19">
            <w:pPr>
              <w:spacing w:after="0" w:line="252" w:lineRule="auto"/>
            </w:pPr>
            <w:r>
              <w:rPr>
                <w:sz w:val="17"/>
              </w:rPr>
              <w:t>QR tài sản</w:t>
            </w:r>
          </w:p>
        </w:tc>
        <w:tc>
          <w:tcPr>
            <w:tcW w:w="1644" w:type="dxa"/>
            <w:tcMar>
              <w:top w:w="70" w:type="dxa"/>
              <w:left w:w="80" w:type="dxa"/>
              <w:bottom w:w="70" w:type="dxa"/>
              <w:right w:w="80" w:type="dxa"/>
            </w:tcMar>
            <w:vAlign w:val="center"/>
          </w:tcPr>
          <w:p w14:paraId="44055A5D">
            <w:pPr>
              <w:spacing w:after="0" w:line="252" w:lineRule="auto"/>
            </w:pPr>
            <w:r>
              <w:rPr>
                <w:sz w:val="17"/>
              </w:rPr>
              <w:t>Scanner</w:t>
            </w:r>
          </w:p>
        </w:tc>
        <w:tc>
          <w:tcPr>
            <w:tcW w:w="963" w:type="dxa"/>
            <w:tcMar>
              <w:top w:w="70" w:type="dxa"/>
              <w:left w:w="80" w:type="dxa"/>
              <w:bottom w:w="70" w:type="dxa"/>
              <w:right w:w="80" w:type="dxa"/>
            </w:tcMar>
            <w:vAlign w:val="center"/>
          </w:tcPr>
          <w:p w14:paraId="1C686CDE">
            <w:pPr>
              <w:spacing w:after="0" w:line="252" w:lineRule="auto"/>
            </w:pPr>
            <w:r>
              <w:rPr>
                <w:sz w:val="17"/>
              </w:rPr>
              <w:t>Khi thực hiện</w:t>
            </w:r>
          </w:p>
        </w:tc>
        <w:tc>
          <w:tcPr>
            <w:tcW w:w="2381" w:type="dxa"/>
            <w:tcMar>
              <w:top w:w="70" w:type="dxa"/>
              <w:left w:w="80" w:type="dxa"/>
              <w:bottom w:w="70" w:type="dxa"/>
              <w:right w:w="80" w:type="dxa"/>
            </w:tcMar>
            <w:vAlign w:val="center"/>
          </w:tcPr>
          <w:p w14:paraId="6D253446">
            <w:pPr>
              <w:spacing w:after="0" w:line="252" w:lineRule="auto"/>
            </w:pPr>
            <w:r>
              <w:rPr>
                <w:sz w:val="17"/>
              </w:rPr>
              <w:t>QR hợp lệ</w:t>
            </w:r>
          </w:p>
        </w:tc>
        <w:tc>
          <w:tcPr>
            <w:tcW w:w="2154" w:type="dxa"/>
            <w:tcMar>
              <w:top w:w="70" w:type="dxa"/>
              <w:left w:w="80" w:type="dxa"/>
              <w:bottom w:w="70" w:type="dxa"/>
              <w:right w:w="80" w:type="dxa"/>
            </w:tcMar>
            <w:vAlign w:val="center"/>
          </w:tcPr>
          <w:p w14:paraId="4753410A">
            <w:pPr>
              <w:spacing w:after="0" w:line="252" w:lineRule="auto"/>
            </w:pPr>
            <w:r>
              <w:rPr>
                <w:sz w:val="17"/>
              </w:rPr>
              <w:t>Tài sản thực tế.</w:t>
            </w:r>
          </w:p>
        </w:tc>
      </w:tr>
      <w:tr w14:paraId="26455826">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0598E0A2">
            <w:pPr>
              <w:spacing w:after="0" w:line="252" w:lineRule="auto"/>
            </w:pPr>
            <w:r>
              <w:rPr>
                <w:sz w:val="17"/>
              </w:rPr>
              <w:t>Kết quả đối chiếu</w:t>
            </w:r>
          </w:p>
        </w:tc>
        <w:tc>
          <w:tcPr>
            <w:tcW w:w="1644" w:type="dxa"/>
            <w:tcMar>
              <w:top w:w="70" w:type="dxa"/>
              <w:left w:w="80" w:type="dxa"/>
              <w:bottom w:w="70" w:type="dxa"/>
              <w:right w:w="80" w:type="dxa"/>
            </w:tcMar>
            <w:vAlign w:val="center"/>
          </w:tcPr>
          <w:p w14:paraId="54EE6B8F">
            <w:pPr>
              <w:spacing w:after="0" w:line="252" w:lineRule="auto"/>
            </w:pPr>
            <w:r>
              <w:rPr>
                <w:sz w:val="17"/>
              </w:rPr>
              <w:t>Display</w:t>
            </w:r>
          </w:p>
        </w:tc>
        <w:tc>
          <w:tcPr>
            <w:tcW w:w="963" w:type="dxa"/>
            <w:tcMar>
              <w:top w:w="70" w:type="dxa"/>
              <w:left w:w="80" w:type="dxa"/>
              <w:bottom w:w="70" w:type="dxa"/>
              <w:right w:w="80" w:type="dxa"/>
            </w:tcMar>
            <w:vAlign w:val="center"/>
          </w:tcPr>
          <w:p w14:paraId="59A13C71">
            <w:pPr>
              <w:spacing w:after="0" w:line="252" w:lineRule="auto"/>
            </w:pPr>
            <w:r>
              <w:rPr>
                <w:sz w:val="17"/>
              </w:rPr>
              <w:t>Tự sinh</w:t>
            </w:r>
          </w:p>
        </w:tc>
        <w:tc>
          <w:tcPr>
            <w:tcW w:w="2381" w:type="dxa"/>
            <w:tcMar>
              <w:top w:w="70" w:type="dxa"/>
              <w:left w:w="80" w:type="dxa"/>
              <w:bottom w:w="70" w:type="dxa"/>
              <w:right w:w="80" w:type="dxa"/>
            </w:tcMar>
            <w:vAlign w:val="center"/>
          </w:tcPr>
          <w:p w14:paraId="19989FAF">
            <w:pPr>
              <w:spacing w:after="0" w:line="252" w:lineRule="auto"/>
            </w:pPr>
            <w:r>
              <w:rPr>
                <w:sz w:val="17"/>
              </w:rPr>
              <w:t>Khớp/Chưa quét/Sai vị trí/Ngoài danh sách/Hư hỏng</w:t>
            </w:r>
          </w:p>
        </w:tc>
        <w:tc>
          <w:tcPr>
            <w:tcW w:w="2154" w:type="dxa"/>
            <w:tcMar>
              <w:top w:w="70" w:type="dxa"/>
              <w:left w:w="80" w:type="dxa"/>
              <w:bottom w:w="70" w:type="dxa"/>
              <w:right w:w="80" w:type="dxa"/>
            </w:tcMar>
            <w:vAlign w:val="center"/>
          </w:tcPr>
          <w:p w14:paraId="0F32ADE1">
            <w:pPr>
              <w:spacing w:after="0" w:line="252" w:lineRule="auto"/>
            </w:pPr>
            <w:r>
              <w:rPr>
                <w:sz w:val="17"/>
              </w:rPr>
              <w:t>Kết quả sơ bộ.</w:t>
            </w:r>
          </w:p>
        </w:tc>
      </w:tr>
      <w:tr w14:paraId="5828EAA6">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4D536140">
            <w:pPr>
              <w:spacing w:after="0" w:line="252" w:lineRule="auto"/>
            </w:pPr>
            <w:r>
              <w:rPr>
                <w:sz w:val="17"/>
              </w:rPr>
              <w:t>Ghi chú xác minh</w:t>
            </w:r>
          </w:p>
        </w:tc>
        <w:tc>
          <w:tcPr>
            <w:tcW w:w="1644" w:type="dxa"/>
            <w:tcMar>
              <w:top w:w="70" w:type="dxa"/>
              <w:left w:w="80" w:type="dxa"/>
              <w:bottom w:w="70" w:type="dxa"/>
              <w:right w:w="80" w:type="dxa"/>
            </w:tcMar>
            <w:vAlign w:val="center"/>
          </w:tcPr>
          <w:p w14:paraId="12C6BDFA">
            <w:pPr>
              <w:spacing w:after="0" w:line="252" w:lineRule="auto"/>
            </w:pPr>
            <w:r>
              <w:rPr>
                <w:sz w:val="17"/>
              </w:rPr>
              <w:t>Text</w:t>
            </w:r>
          </w:p>
        </w:tc>
        <w:tc>
          <w:tcPr>
            <w:tcW w:w="963" w:type="dxa"/>
            <w:tcMar>
              <w:top w:w="70" w:type="dxa"/>
              <w:left w:w="80" w:type="dxa"/>
              <w:bottom w:w="70" w:type="dxa"/>
              <w:right w:w="80" w:type="dxa"/>
            </w:tcMar>
            <w:vAlign w:val="center"/>
          </w:tcPr>
          <w:p w14:paraId="6D72DE9C">
            <w:pPr>
              <w:spacing w:after="0" w:line="252" w:lineRule="auto"/>
            </w:pPr>
            <w:r>
              <w:rPr>
                <w:sz w:val="17"/>
              </w:rPr>
              <w:t>Không</w:t>
            </w:r>
          </w:p>
        </w:tc>
        <w:tc>
          <w:tcPr>
            <w:tcW w:w="2381" w:type="dxa"/>
            <w:tcMar>
              <w:top w:w="70" w:type="dxa"/>
              <w:left w:w="80" w:type="dxa"/>
              <w:bottom w:w="70" w:type="dxa"/>
              <w:right w:w="80" w:type="dxa"/>
            </w:tcMar>
            <w:vAlign w:val="center"/>
          </w:tcPr>
          <w:p w14:paraId="6AD2E8C0">
            <w:pPr>
              <w:spacing w:after="0" w:line="252" w:lineRule="auto"/>
            </w:pPr>
            <w:r>
              <w:rPr>
                <w:sz w:val="17"/>
              </w:rPr>
              <w:t>Theo trường hợp</w:t>
            </w:r>
          </w:p>
        </w:tc>
        <w:tc>
          <w:tcPr>
            <w:tcW w:w="2154" w:type="dxa"/>
            <w:tcMar>
              <w:top w:w="70" w:type="dxa"/>
              <w:left w:w="80" w:type="dxa"/>
              <w:bottom w:w="70" w:type="dxa"/>
              <w:right w:w="80" w:type="dxa"/>
            </w:tcMar>
            <w:vAlign w:val="center"/>
          </w:tcPr>
          <w:p w14:paraId="3838051D">
            <w:pPr>
              <w:spacing w:after="0" w:line="252" w:lineRule="auto"/>
            </w:pPr>
            <w:r>
              <w:rPr>
                <w:sz w:val="17"/>
              </w:rPr>
              <w:t>Kết quả kiểm tra.</w:t>
            </w:r>
          </w:p>
        </w:tc>
      </w:tr>
    </w:tbl>
    <w:p w14:paraId="34BEB63A">
      <w:pPr>
        <w:spacing w:after="0"/>
      </w:pPr>
    </w:p>
    <w:p w14:paraId="13619355">
      <w:pPr>
        <w:pStyle w:val="4"/>
        <w:spacing w:before="160" w:after="100"/>
      </w:pPr>
      <w:r>
        <w:rPr>
          <w:rFonts w:ascii="Times New Roman" w:hAnsi="Times New Roman" w:eastAsia="Times New Roman"/>
          <w:b w:val="0"/>
          <w:sz w:val="22"/>
        </w:rPr>
        <w:t>Hành động và phản hồi hệ thống</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268"/>
        <w:gridCol w:w="2494"/>
        <w:gridCol w:w="4082"/>
      </w:tblGrid>
      <w:tr w14:paraId="32B2A9A7">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268" w:type="dxa"/>
            <w:shd w:val="clear" w:color="auto" w:fill="D9EAF7"/>
            <w:tcMar>
              <w:top w:w="70" w:type="dxa"/>
              <w:left w:w="80" w:type="dxa"/>
              <w:bottom w:w="70" w:type="dxa"/>
              <w:right w:w="80" w:type="dxa"/>
            </w:tcMar>
            <w:vAlign w:val="center"/>
          </w:tcPr>
          <w:p w14:paraId="215DE990">
            <w:pPr>
              <w:spacing w:after="0" w:line="252" w:lineRule="auto"/>
              <w:jc w:val="center"/>
            </w:pPr>
            <w:r>
              <w:rPr>
                <w:sz w:val="18"/>
              </w:rPr>
              <w:t>Hành động</w:t>
            </w:r>
          </w:p>
        </w:tc>
        <w:tc>
          <w:tcPr>
            <w:tcW w:w="2494" w:type="dxa"/>
            <w:shd w:val="clear" w:color="auto" w:fill="D9EAF7"/>
            <w:tcMar>
              <w:top w:w="70" w:type="dxa"/>
              <w:left w:w="80" w:type="dxa"/>
              <w:bottom w:w="70" w:type="dxa"/>
              <w:right w:w="80" w:type="dxa"/>
            </w:tcMar>
            <w:vAlign w:val="center"/>
          </w:tcPr>
          <w:p w14:paraId="2AD6104E">
            <w:pPr>
              <w:spacing w:after="0" w:line="252" w:lineRule="auto"/>
              <w:jc w:val="center"/>
            </w:pPr>
            <w:r>
              <w:rPr>
                <w:sz w:val="18"/>
              </w:rPr>
              <w:t>Điều kiện</w:t>
            </w:r>
          </w:p>
        </w:tc>
        <w:tc>
          <w:tcPr>
            <w:tcW w:w="4082" w:type="dxa"/>
            <w:shd w:val="clear" w:color="auto" w:fill="D9EAF7"/>
            <w:tcMar>
              <w:top w:w="70" w:type="dxa"/>
              <w:left w:w="80" w:type="dxa"/>
              <w:bottom w:w="70" w:type="dxa"/>
              <w:right w:w="80" w:type="dxa"/>
            </w:tcMar>
            <w:vAlign w:val="center"/>
          </w:tcPr>
          <w:p w14:paraId="713C55C0">
            <w:pPr>
              <w:spacing w:after="0" w:line="252" w:lineRule="auto"/>
              <w:jc w:val="center"/>
            </w:pPr>
            <w:r>
              <w:rPr>
                <w:sz w:val="18"/>
              </w:rPr>
              <w:t>Phản hồi hệ thống</w:t>
            </w:r>
          </w:p>
        </w:tc>
      </w:tr>
      <w:tr w14:paraId="0FC56164">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0B232BBC">
            <w:pPr>
              <w:spacing w:after="0" w:line="252" w:lineRule="auto"/>
            </w:pPr>
            <w:r>
              <w:rPr>
                <w:sz w:val="18"/>
              </w:rPr>
              <w:t>Nhấn “Tạo đợt”</w:t>
            </w:r>
          </w:p>
        </w:tc>
        <w:tc>
          <w:tcPr>
            <w:tcW w:w="2494" w:type="dxa"/>
            <w:tcMar>
              <w:top w:w="70" w:type="dxa"/>
              <w:left w:w="80" w:type="dxa"/>
              <w:bottom w:w="70" w:type="dxa"/>
              <w:right w:w="80" w:type="dxa"/>
            </w:tcMar>
            <w:vAlign w:val="center"/>
          </w:tcPr>
          <w:p w14:paraId="5F518A63">
            <w:pPr>
              <w:spacing w:after="0" w:line="252" w:lineRule="auto"/>
            </w:pPr>
            <w:r>
              <w:rPr>
                <w:sz w:val="18"/>
              </w:rPr>
              <w:t>Phạm vi hợp lệ</w:t>
            </w:r>
          </w:p>
        </w:tc>
        <w:tc>
          <w:tcPr>
            <w:tcW w:w="4082" w:type="dxa"/>
            <w:tcMar>
              <w:top w:w="70" w:type="dxa"/>
              <w:left w:w="80" w:type="dxa"/>
              <w:bottom w:w="70" w:type="dxa"/>
              <w:right w:w="80" w:type="dxa"/>
            </w:tcMar>
            <w:vAlign w:val="center"/>
          </w:tcPr>
          <w:p w14:paraId="5636CF8E">
            <w:pPr>
              <w:spacing w:after="0" w:line="252" w:lineRule="auto"/>
            </w:pPr>
            <w:r>
              <w:rPr>
                <w:sz w:val="18"/>
              </w:rPr>
              <w:t>Tạo đợt và chốt danh sách dự kiến.</w:t>
            </w:r>
          </w:p>
        </w:tc>
      </w:tr>
      <w:tr w14:paraId="5C37A185">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2235F4E6">
            <w:pPr>
              <w:spacing w:after="0" w:line="252" w:lineRule="auto"/>
            </w:pPr>
            <w:r>
              <w:rPr>
                <w:sz w:val="18"/>
              </w:rPr>
              <w:t>Quét QR</w:t>
            </w:r>
          </w:p>
        </w:tc>
        <w:tc>
          <w:tcPr>
            <w:tcW w:w="2494" w:type="dxa"/>
            <w:tcMar>
              <w:top w:w="70" w:type="dxa"/>
              <w:left w:w="80" w:type="dxa"/>
              <w:bottom w:w="70" w:type="dxa"/>
              <w:right w:w="80" w:type="dxa"/>
            </w:tcMar>
            <w:vAlign w:val="center"/>
          </w:tcPr>
          <w:p w14:paraId="0B00DE8B">
            <w:pPr>
              <w:spacing w:after="0" w:line="252" w:lineRule="auto"/>
            </w:pPr>
            <w:r>
              <w:rPr>
                <w:sz w:val="18"/>
              </w:rPr>
              <w:t>QR hợp lệ</w:t>
            </w:r>
          </w:p>
        </w:tc>
        <w:tc>
          <w:tcPr>
            <w:tcW w:w="4082" w:type="dxa"/>
            <w:tcMar>
              <w:top w:w="70" w:type="dxa"/>
              <w:left w:w="80" w:type="dxa"/>
              <w:bottom w:w="70" w:type="dxa"/>
              <w:right w:w="80" w:type="dxa"/>
            </w:tcMar>
            <w:vAlign w:val="center"/>
          </w:tcPr>
          <w:p w14:paraId="3B663CCF">
            <w:pPr>
              <w:spacing w:after="0" w:line="252" w:lineRule="auto"/>
            </w:pPr>
            <w:r>
              <w:rPr>
                <w:sz w:val="18"/>
              </w:rPr>
              <w:t>Ghi nhận và đối chiếu.</w:t>
            </w:r>
          </w:p>
        </w:tc>
      </w:tr>
      <w:tr w14:paraId="5C0D2013">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5D3C60BA">
            <w:pPr>
              <w:spacing w:after="0" w:line="252" w:lineRule="auto"/>
            </w:pPr>
            <w:r>
              <w:rPr>
                <w:sz w:val="18"/>
              </w:rPr>
              <w:t>Nhấn “Đóng đợt”</w:t>
            </w:r>
          </w:p>
        </w:tc>
        <w:tc>
          <w:tcPr>
            <w:tcW w:w="2494" w:type="dxa"/>
            <w:tcMar>
              <w:top w:w="70" w:type="dxa"/>
              <w:left w:w="80" w:type="dxa"/>
              <w:bottom w:w="70" w:type="dxa"/>
              <w:right w:w="80" w:type="dxa"/>
            </w:tcMar>
            <w:vAlign w:val="center"/>
          </w:tcPr>
          <w:p w14:paraId="7057B19C">
            <w:pPr>
              <w:spacing w:after="0" w:line="252" w:lineRule="auto"/>
            </w:pPr>
            <w:r>
              <w:rPr>
                <w:sz w:val="18"/>
              </w:rPr>
              <w:t>Đã xác minh chênh lệch</w:t>
            </w:r>
          </w:p>
        </w:tc>
        <w:tc>
          <w:tcPr>
            <w:tcW w:w="4082" w:type="dxa"/>
            <w:tcMar>
              <w:top w:w="70" w:type="dxa"/>
              <w:left w:w="80" w:type="dxa"/>
              <w:bottom w:w="70" w:type="dxa"/>
              <w:right w:w="80" w:type="dxa"/>
            </w:tcMar>
            <w:vAlign w:val="center"/>
          </w:tcPr>
          <w:p w14:paraId="6F45990B">
            <w:pPr>
              <w:spacing w:after="0" w:line="252" w:lineRule="auto"/>
            </w:pPr>
            <w:r>
              <w:rPr>
                <w:sz w:val="18"/>
              </w:rPr>
              <w:t>Đóng đợt và khóa kết quả.</w:t>
            </w:r>
          </w:p>
        </w:tc>
      </w:tr>
    </w:tbl>
    <w:p w14:paraId="7E945416">
      <w:pPr>
        <w:spacing w:after="0"/>
      </w:pPr>
    </w:p>
    <w:p w14:paraId="1B6AD25F">
      <w:pPr>
        <w:pStyle w:val="3"/>
        <w:spacing w:before="160" w:after="100"/>
        <w:rPr>
          <w:rFonts w:hint="default"/>
          <w:lang w:val="en-US"/>
        </w:rPr>
      </w:pPr>
      <w:r>
        <w:rPr>
          <w:rFonts w:ascii="Times New Roman" w:hAnsi="Times New Roman" w:eastAsia="Times New Roman"/>
          <w:b w:val="0"/>
          <w:sz w:val="22"/>
          <w:lang w:val="en-US"/>
        </w:rPr>
        <w:t>6.3. Bảng điều khiển, thông báo và báo cáo</w:t>
      </w:r>
    </w:p>
    <w:tbl>
      <w:tblPr>
        <w:tblStyle w:val="12"/>
        <w:tblW w:w="0" w:type="auto"/>
        <w:jc w:val="center"/>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Layout w:type="fixed"/>
        <w:tblCellMar>
          <w:top w:w="0" w:type="dxa"/>
          <w:left w:w="108" w:type="dxa"/>
          <w:bottom w:w="0" w:type="dxa"/>
          <w:right w:w="108" w:type="dxa"/>
        </w:tblCellMar>
      </w:tblPr>
      <w:tblGrid>
        <w:gridCol w:w="8845"/>
      </w:tblGrid>
      <w:tr w14:paraId="0BCA8AF7">
        <w:tblPrEx>
          <w:tblBorders>
            <w:top w:val="single" w:color="7F8C8D" w:sz="8" w:space="0"/>
            <w:left w:val="single" w:color="7F8C8D" w:sz="8" w:space="0"/>
            <w:bottom w:val="single" w:color="7F8C8D" w:sz="8" w:space="0"/>
            <w:right w:val="single" w:color="7F8C8D" w:sz="8" w:space="0"/>
            <w:insideH w:val="single" w:color="7F8C8D" w:sz="8" w:space="0"/>
            <w:insideV w:val="single" w:color="7F8C8D" w:sz="8" w:space="0"/>
          </w:tblBorders>
          <w:tblCellMar>
            <w:top w:w="0" w:type="dxa"/>
            <w:left w:w="108" w:type="dxa"/>
            <w:bottom w:w="0" w:type="dxa"/>
            <w:right w:w="108" w:type="dxa"/>
          </w:tblCellMar>
        </w:tblPrEx>
        <w:trPr>
          <w:cantSplit/>
          <w:jc w:val="center"/>
        </w:trPr>
        <w:tc>
          <w:tcPr>
            <w:tcW w:w="8845" w:type="dxa"/>
            <w:shd w:val="clear" w:color="auto" w:fill="F4F7F8"/>
            <w:tcMar>
              <w:top w:w="120" w:type="dxa"/>
              <w:left w:w="150" w:type="dxa"/>
              <w:bottom w:w="120" w:type="dxa"/>
              <w:right w:w="150" w:type="dxa"/>
            </w:tcMar>
            <w:vAlign w:val="center"/>
          </w:tcPr>
          <w:p w14:paraId="6C153C15">
            <w:pPr>
              <w:jc w:val="center"/>
            </w:pPr>
            <w:r>
              <w:rPr>
                <w:b/>
              </w:rPr>
              <w:t>MOCKUP - BẢNG ĐIỀU KHIỂN VÀ TRUNG TÂM THÔNG BÁO</w:t>
            </w:r>
          </w:p>
          <w:p w14:paraId="05AEECF7">
            <w:r>
              <w:rPr>
                <w:sz w:val="21"/>
              </w:rPr>
              <w:t>Chèn hình hoặc mockup đã được duyệt tại đây. Mockup minh họa yêu cầu và không mặc định là thiết kế cuối cùng.</w:t>
            </w:r>
          </w:p>
          <w:p w14:paraId="22C5729C">
            <w:pPr>
              <w:jc w:val="center"/>
            </w:pPr>
            <w:r>
              <w:rPr>
                <w:i/>
                <w:sz w:val="21"/>
              </w:rPr>
              <w:t>[Vị trí chèn mockup]</w:t>
            </w:r>
          </w:p>
        </w:tc>
      </w:tr>
    </w:tbl>
    <w:p w14:paraId="7441D35C">
      <w:pPr>
        <w:spacing w:after="0"/>
      </w:pPr>
    </w:p>
    <w:p w14:paraId="1C566204">
      <w:pPr>
        <w:pStyle w:val="4"/>
        <w:spacing w:before="160" w:after="100"/>
      </w:pPr>
      <w:r>
        <w:rPr>
          <w:rFonts w:ascii="Times New Roman" w:hAnsi="Times New Roman" w:eastAsia="Times New Roman"/>
          <w:b w:val="0"/>
          <w:sz w:val="22"/>
        </w:rPr>
        <w:t>Mô tả trường dữ liệu</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1701"/>
        <w:gridCol w:w="1644"/>
        <w:gridCol w:w="963"/>
        <w:gridCol w:w="2381"/>
        <w:gridCol w:w="2154"/>
      </w:tblGrid>
      <w:tr w14:paraId="6E17A9C0">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1701" w:type="dxa"/>
            <w:shd w:val="clear" w:color="auto" w:fill="D9EAF7"/>
            <w:tcMar>
              <w:top w:w="70" w:type="dxa"/>
              <w:left w:w="80" w:type="dxa"/>
              <w:bottom w:w="70" w:type="dxa"/>
              <w:right w:w="80" w:type="dxa"/>
            </w:tcMar>
            <w:vAlign w:val="center"/>
          </w:tcPr>
          <w:p w14:paraId="38FAF504">
            <w:pPr>
              <w:spacing w:after="0" w:line="252" w:lineRule="auto"/>
              <w:jc w:val="center"/>
            </w:pPr>
            <w:r>
              <w:rPr>
                <w:sz w:val="17"/>
              </w:rPr>
              <w:t>Trường</w:t>
            </w:r>
          </w:p>
        </w:tc>
        <w:tc>
          <w:tcPr>
            <w:tcW w:w="1644" w:type="dxa"/>
            <w:shd w:val="clear" w:color="auto" w:fill="D9EAF7"/>
            <w:tcMar>
              <w:top w:w="70" w:type="dxa"/>
              <w:left w:w="80" w:type="dxa"/>
              <w:bottom w:w="70" w:type="dxa"/>
              <w:right w:w="80" w:type="dxa"/>
            </w:tcMar>
            <w:vAlign w:val="center"/>
          </w:tcPr>
          <w:p w14:paraId="0E9671D3">
            <w:pPr>
              <w:spacing w:after="0" w:line="252" w:lineRule="auto"/>
              <w:jc w:val="center"/>
            </w:pPr>
            <w:r>
              <w:rPr>
                <w:sz w:val="17"/>
              </w:rPr>
              <w:t>Kiểu dữ liệu/Control</w:t>
            </w:r>
          </w:p>
        </w:tc>
        <w:tc>
          <w:tcPr>
            <w:tcW w:w="963" w:type="dxa"/>
            <w:shd w:val="clear" w:color="auto" w:fill="D9EAF7"/>
            <w:tcMar>
              <w:top w:w="70" w:type="dxa"/>
              <w:left w:w="80" w:type="dxa"/>
              <w:bottom w:w="70" w:type="dxa"/>
              <w:right w:w="80" w:type="dxa"/>
            </w:tcMar>
            <w:vAlign w:val="center"/>
          </w:tcPr>
          <w:p w14:paraId="3C995730">
            <w:pPr>
              <w:spacing w:after="0" w:line="252" w:lineRule="auto"/>
              <w:jc w:val="center"/>
            </w:pPr>
            <w:r>
              <w:rPr>
                <w:sz w:val="17"/>
              </w:rPr>
              <w:t>Bắt buộc</w:t>
            </w:r>
          </w:p>
        </w:tc>
        <w:tc>
          <w:tcPr>
            <w:tcW w:w="2381" w:type="dxa"/>
            <w:shd w:val="clear" w:color="auto" w:fill="D9EAF7"/>
            <w:tcMar>
              <w:top w:w="70" w:type="dxa"/>
              <w:left w:w="80" w:type="dxa"/>
              <w:bottom w:w="70" w:type="dxa"/>
              <w:right w:w="80" w:type="dxa"/>
            </w:tcMar>
            <w:vAlign w:val="center"/>
          </w:tcPr>
          <w:p w14:paraId="61B2945E">
            <w:pPr>
              <w:spacing w:after="0" w:line="252" w:lineRule="auto"/>
              <w:jc w:val="center"/>
            </w:pPr>
            <w:r>
              <w:rPr>
                <w:sz w:val="17"/>
              </w:rPr>
              <w:t>Validation/Quy tắc</w:t>
            </w:r>
          </w:p>
        </w:tc>
        <w:tc>
          <w:tcPr>
            <w:tcW w:w="2154" w:type="dxa"/>
            <w:shd w:val="clear" w:color="auto" w:fill="D9EAF7"/>
            <w:tcMar>
              <w:top w:w="70" w:type="dxa"/>
              <w:left w:w="80" w:type="dxa"/>
              <w:bottom w:w="70" w:type="dxa"/>
              <w:right w:w="80" w:type="dxa"/>
            </w:tcMar>
            <w:vAlign w:val="center"/>
          </w:tcPr>
          <w:p w14:paraId="1AF2C260">
            <w:pPr>
              <w:spacing w:after="0" w:line="252" w:lineRule="auto"/>
              <w:jc w:val="center"/>
            </w:pPr>
            <w:r>
              <w:rPr>
                <w:sz w:val="17"/>
              </w:rPr>
              <w:t>Mô tả</w:t>
            </w:r>
          </w:p>
        </w:tc>
      </w:tr>
      <w:tr w14:paraId="4B496CA3">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1CD81287">
            <w:pPr>
              <w:spacing w:after="0" w:line="252" w:lineRule="auto"/>
            </w:pPr>
            <w:r>
              <w:rPr>
                <w:sz w:val="17"/>
              </w:rPr>
              <w:t>Loại tài sản</w:t>
            </w:r>
          </w:p>
        </w:tc>
        <w:tc>
          <w:tcPr>
            <w:tcW w:w="1644" w:type="dxa"/>
            <w:tcMar>
              <w:top w:w="70" w:type="dxa"/>
              <w:left w:w="80" w:type="dxa"/>
              <w:bottom w:w="70" w:type="dxa"/>
              <w:right w:w="80" w:type="dxa"/>
            </w:tcMar>
            <w:vAlign w:val="center"/>
          </w:tcPr>
          <w:p w14:paraId="284B8E8D">
            <w:pPr>
              <w:spacing w:after="0" w:line="252" w:lineRule="auto"/>
            </w:pPr>
            <w:r>
              <w:rPr>
                <w:sz w:val="17"/>
              </w:rPr>
              <w:t>Filter</w:t>
            </w:r>
          </w:p>
        </w:tc>
        <w:tc>
          <w:tcPr>
            <w:tcW w:w="963" w:type="dxa"/>
            <w:tcMar>
              <w:top w:w="70" w:type="dxa"/>
              <w:left w:w="80" w:type="dxa"/>
              <w:bottom w:w="70" w:type="dxa"/>
              <w:right w:w="80" w:type="dxa"/>
            </w:tcMar>
            <w:vAlign w:val="center"/>
          </w:tcPr>
          <w:p w14:paraId="75A871F7">
            <w:pPr>
              <w:spacing w:after="0" w:line="252" w:lineRule="auto"/>
            </w:pPr>
            <w:r>
              <w:rPr>
                <w:sz w:val="17"/>
              </w:rPr>
              <w:t>Không</w:t>
            </w:r>
          </w:p>
        </w:tc>
        <w:tc>
          <w:tcPr>
            <w:tcW w:w="2381" w:type="dxa"/>
            <w:tcMar>
              <w:top w:w="70" w:type="dxa"/>
              <w:left w:w="80" w:type="dxa"/>
              <w:bottom w:w="70" w:type="dxa"/>
              <w:right w:w="80" w:type="dxa"/>
            </w:tcMar>
            <w:vAlign w:val="center"/>
          </w:tcPr>
          <w:p w14:paraId="5A28FA27">
            <w:pPr>
              <w:spacing w:after="0" w:line="252" w:lineRule="auto"/>
            </w:pPr>
            <w:r>
              <w:rPr>
                <w:sz w:val="17"/>
              </w:rPr>
              <w:t>Giá trị từ danh mục</w:t>
            </w:r>
          </w:p>
        </w:tc>
        <w:tc>
          <w:tcPr>
            <w:tcW w:w="2154" w:type="dxa"/>
            <w:tcMar>
              <w:top w:w="70" w:type="dxa"/>
              <w:left w:w="80" w:type="dxa"/>
              <w:bottom w:w="70" w:type="dxa"/>
              <w:right w:w="80" w:type="dxa"/>
            </w:tcMar>
            <w:vAlign w:val="center"/>
          </w:tcPr>
          <w:p w14:paraId="711199E2">
            <w:pPr>
              <w:spacing w:after="0" w:line="252" w:lineRule="auto"/>
            </w:pPr>
            <w:r>
              <w:rPr>
                <w:sz w:val="17"/>
              </w:rPr>
              <w:t>Lọc số liệu.</w:t>
            </w:r>
          </w:p>
        </w:tc>
      </w:tr>
      <w:tr w14:paraId="09CA62EF">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5AD974AB">
            <w:pPr>
              <w:spacing w:after="0" w:line="252" w:lineRule="auto"/>
            </w:pPr>
            <w:r>
              <w:rPr>
                <w:sz w:val="17"/>
              </w:rPr>
              <w:t>Trạng thái</w:t>
            </w:r>
          </w:p>
        </w:tc>
        <w:tc>
          <w:tcPr>
            <w:tcW w:w="1644" w:type="dxa"/>
            <w:tcMar>
              <w:top w:w="70" w:type="dxa"/>
              <w:left w:w="80" w:type="dxa"/>
              <w:bottom w:w="70" w:type="dxa"/>
              <w:right w:w="80" w:type="dxa"/>
            </w:tcMar>
            <w:vAlign w:val="center"/>
          </w:tcPr>
          <w:p w14:paraId="635D9A96">
            <w:pPr>
              <w:spacing w:after="0" w:line="252" w:lineRule="auto"/>
            </w:pPr>
            <w:r>
              <w:rPr>
                <w:sz w:val="17"/>
              </w:rPr>
              <w:t>Filter</w:t>
            </w:r>
          </w:p>
        </w:tc>
        <w:tc>
          <w:tcPr>
            <w:tcW w:w="963" w:type="dxa"/>
            <w:tcMar>
              <w:top w:w="70" w:type="dxa"/>
              <w:left w:w="80" w:type="dxa"/>
              <w:bottom w:w="70" w:type="dxa"/>
              <w:right w:w="80" w:type="dxa"/>
            </w:tcMar>
            <w:vAlign w:val="center"/>
          </w:tcPr>
          <w:p w14:paraId="19005DDD">
            <w:pPr>
              <w:spacing w:after="0" w:line="252" w:lineRule="auto"/>
            </w:pPr>
            <w:r>
              <w:rPr>
                <w:sz w:val="17"/>
              </w:rPr>
              <w:t>Không</w:t>
            </w:r>
          </w:p>
        </w:tc>
        <w:tc>
          <w:tcPr>
            <w:tcW w:w="2381" w:type="dxa"/>
            <w:tcMar>
              <w:top w:w="70" w:type="dxa"/>
              <w:left w:w="80" w:type="dxa"/>
              <w:bottom w:w="70" w:type="dxa"/>
              <w:right w:w="80" w:type="dxa"/>
            </w:tcMar>
            <w:vAlign w:val="center"/>
          </w:tcPr>
          <w:p w14:paraId="3E1D93F1">
            <w:pPr>
              <w:spacing w:after="0" w:line="252" w:lineRule="auto"/>
            </w:pPr>
            <w:r>
              <w:rPr>
                <w:sz w:val="17"/>
              </w:rPr>
              <w:t>Trạng thái hợp lệ</w:t>
            </w:r>
          </w:p>
        </w:tc>
        <w:tc>
          <w:tcPr>
            <w:tcW w:w="2154" w:type="dxa"/>
            <w:tcMar>
              <w:top w:w="70" w:type="dxa"/>
              <w:left w:w="80" w:type="dxa"/>
              <w:bottom w:w="70" w:type="dxa"/>
              <w:right w:w="80" w:type="dxa"/>
            </w:tcMar>
            <w:vAlign w:val="center"/>
          </w:tcPr>
          <w:p w14:paraId="0FC16849">
            <w:pPr>
              <w:spacing w:after="0" w:line="252" w:lineRule="auto"/>
            </w:pPr>
            <w:r>
              <w:rPr>
                <w:sz w:val="17"/>
              </w:rPr>
              <w:t>Lọc tài sản.</w:t>
            </w:r>
          </w:p>
        </w:tc>
      </w:tr>
      <w:tr w14:paraId="3B02F176">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344216F5">
            <w:pPr>
              <w:spacing w:after="0" w:line="252" w:lineRule="auto"/>
            </w:pPr>
            <w:r>
              <w:rPr>
                <w:sz w:val="17"/>
              </w:rPr>
              <w:t>Khoảng thời gian</w:t>
            </w:r>
          </w:p>
        </w:tc>
        <w:tc>
          <w:tcPr>
            <w:tcW w:w="1644" w:type="dxa"/>
            <w:tcMar>
              <w:top w:w="70" w:type="dxa"/>
              <w:left w:w="80" w:type="dxa"/>
              <w:bottom w:w="70" w:type="dxa"/>
              <w:right w:w="80" w:type="dxa"/>
            </w:tcMar>
            <w:vAlign w:val="center"/>
          </w:tcPr>
          <w:p w14:paraId="66778E51">
            <w:pPr>
              <w:spacing w:after="0" w:line="252" w:lineRule="auto"/>
            </w:pPr>
            <w:r>
              <w:rPr>
                <w:sz w:val="17"/>
              </w:rPr>
              <w:t>Date range</w:t>
            </w:r>
          </w:p>
        </w:tc>
        <w:tc>
          <w:tcPr>
            <w:tcW w:w="963" w:type="dxa"/>
            <w:tcMar>
              <w:top w:w="70" w:type="dxa"/>
              <w:left w:w="80" w:type="dxa"/>
              <w:bottom w:w="70" w:type="dxa"/>
              <w:right w:w="80" w:type="dxa"/>
            </w:tcMar>
            <w:vAlign w:val="center"/>
          </w:tcPr>
          <w:p w14:paraId="139BA70D">
            <w:pPr>
              <w:spacing w:after="0" w:line="252" w:lineRule="auto"/>
            </w:pPr>
            <w:r>
              <w:rPr>
                <w:sz w:val="17"/>
              </w:rPr>
              <w:t>Không</w:t>
            </w:r>
          </w:p>
        </w:tc>
        <w:tc>
          <w:tcPr>
            <w:tcW w:w="2381" w:type="dxa"/>
            <w:tcMar>
              <w:top w:w="70" w:type="dxa"/>
              <w:left w:w="80" w:type="dxa"/>
              <w:bottom w:w="70" w:type="dxa"/>
              <w:right w:w="80" w:type="dxa"/>
            </w:tcMar>
            <w:vAlign w:val="center"/>
          </w:tcPr>
          <w:p w14:paraId="5564473B">
            <w:pPr>
              <w:spacing w:after="0" w:line="252" w:lineRule="auto"/>
            </w:pPr>
            <w:r>
              <w:rPr>
                <w:sz w:val="17"/>
              </w:rPr>
              <w:t>Ngày bắt đầu không sau ngày kết thúc</w:t>
            </w:r>
          </w:p>
        </w:tc>
        <w:tc>
          <w:tcPr>
            <w:tcW w:w="2154" w:type="dxa"/>
            <w:tcMar>
              <w:top w:w="70" w:type="dxa"/>
              <w:left w:w="80" w:type="dxa"/>
              <w:bottom w:w="70" w:type="dxa"/>
              <w:right w:w="80" w:type="dxa"/>
            </w:tcMar>
            <w:vAlign w:val="center"/>
          </w:tcPr>
          <w:p w14:paraId="030D9467">
            <w:pPr>
              <w:spacing w:after="0" w:line="252" w:lineRule="auto"/>
            </w:pPr>
            <w:r>
              <w:rPr>
                <w:sz w:val="17"/>
              </w:rPr>
              <w:t>Lọc báo cáo.</w:t>
            </w:r>
          </w:p>
        </w:tc>
      </w:tr>
      <w:tr w14:paraId="7C4B10DE">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1701" w:type="dxa"/>
            <w:tcMar>
              <w:top w:w="70" w:type="dxa"/>
              <w:left w:w="80" w:type="dxa"/>
              <w:bottom w:w="70" w:type="dxa"/>
              <w:right w:w="80" w:type="dxa"/>
            </w:tcMar>
            <w:vAlign w:val="center"/>
          </w:tcPr>
          <w:p w14:paraId="7AF5FEA1">
            <w:pPr>
              <w:spacing w:after="0" w:line="252" w:lineRule="auto"/>
            </w:pPr>
            <w:r>
              <w:rPr>
                <w:sz w:val="17"/>
              </w:rPr>
              <w:t>Thông báo</w:t>
            </w:r>
          </w:p>
        </w:tc>
        <w:tc>
          <w:tcPr>
            <w:tcW w:w="1644" w:type="dxa"/>
            <w:tcMar>
              <w:top w:w="70" w:type="dxa"/>
              <w:left w:w="80" w:type="dxa"/>
              <w:bottom w:w="70" w:type="dxa"/>
              <w:right w:w="80" w:type="dxa"/>
            </w:tcMar>
            <w:vAlign w:val="center"/>
          </w:tcPr>
          <w:p w14:paraId="4A365143">
            <w:pPr>
              <w:spacing w:after="0" w:line="252" w:lineRule="auto"/>
            </w:pPr>
            <w:r>
              <w:rPr>
                <w:sz w:val="17"/>
              </w:rPr>
              <w:t>List</w:t>
            </w:r>
          </w:p>
        </w:tc>
        <w:tc>
          <w:tcPr>
            <w:tcW w:w="963" w:type="dxa"/>
            <w:tcMar>
              <w:top w:w="70" w:type="dxa"/>
              <w:left w:w="80" w:type="dxa"/>
              <w:bottom w:w="70" w:type="dxa"/>
              <w:right w:w="80" w:type="dxa"/>
            </w:tcMar>
            <w:vAlign w:val="center"/>
          </w:tcPr>
          <w:p w14:paraId="20D84B09">
            <w:pPr>
              <w:spacing w:after="0" w:line="252" w:lineRule="auto"/>
            </w:pPr>
            <w:r>
              <w:rPr>
                <w:sz w:val="17"/>
              </w:rPr>
              <w:t>Tự sinh</w:t>
            </w:r>
          </w:p>
        </w:tc>
        <w:tc>
          <w:tcPr>
            <w:tcW w:w="2381" w:type="dxa"/>
            <w:tcMar>
              <w:top w:w="70" w:type="dxa"/>
              <w:left w:w="80" w:type="dxa"/>
              <w:bottom w:w="70" w:type="dxa"/>
              <w:right w:w="80" w:type="dxa"/>
            </w:tcMar>
            <w:vAlign w:val="center"/>
          </w:tcPr>
          <w:p w14:paraId="24C36DFD">
            <w:pPr>
              <w:spacing w:after="0" w:line="252" w:lineRule="auto"/>
            </w:pPr>
            <w:r>
              <w:rPr>
                <w:sz w:val="17"/>
              </w:rPr>
              <w:t>Thuộc người dùng hiện tại</w:t>
            </w:r>
          </w:p>
        </w:tc>
        <w:tc>
          <w:tcPr>
            <w:tcW w:w="2154" w:type="dxa"/>
            <w:tcMar>
              <w:top w:w="70" w:type="dxa"/>
              <w:left w:w="80" w:type="dxa"/>
              <w:bottom w:w="70" w:type="dxa"/>
              <w:right w:w="80" w:type="dxa"/>
            </w:tcMar>
            <w:vAlign w:val="center"/>
          </w:tcPr>
          <w:p w14:paraId="785F54F4">
            <w:pPr>
              <w:spacing w:after="0" w:line="252" w:lineRule="auto"/>
            </w:pPr>
            <w:r>
              <w:rPr>
                <w:sz w:val="17"/>
              </w:rPr>
              <w:t>Danh sách sự kiện liên quan.</w:t>
            </w:r>
          </w:p>
        </w:tc>
      </w:tr>
    </w:tbl>
    <w:p w14:paraId="66D31B25">
      <w:pPr>
        <w:spacing w:after="0"/>
      </w:pPr>
    </w:p>
    <w:p w14:paraId="4BC53614">
      <w:pPr>
        <w:pStyle w:val="4"/>
        <w:spacing w:before="160" w:after="100"/>
      </w:pPr>
      <w:r>
        <w:rPr>
          <w:rFonts w:ascii="Times New Roman" w:hAnsi="Times New Roman" w:eastAsia="Times New Roman"/>
          <w:b w:val="0"/>
          <w:sz w:val="22"/>
        </w:rPr>
        <w:t>Hành động và phản hồi hệ thống</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268"/>
        <w:gridCol w:w="2494"/>
        <w:gridCol w:w="4082"/>
      </w:tblGrid>
      <w:tr w14:paraId="60712655">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268" w:type="dxa"/>
            <w:shd w:val="clear" w:color="auto" w:fill="D9EAF7"/>
            <w:tcMar>
              <w:top w:w="70" w:type="dxa"/>
              <w:left w:w="80" w:type="dxa"/>
              <w:bottom w:w="70" w:type="dxa"/>
              <w:right w:w="80" w:type="dxa"/>
            </w:tcMar>
            <w:vAlign w:val="center"/>
          </w:tcPr>
          <w:p w14:paraId="67B87CB9">
            <w:pPr>
              <w:spacing w:after="0" w:line="252" w:lineRule="auto"/>
              <w:jc w:val="center"/>
            </w:pPr>
            <w:r>
              <w:rPr>
                <w:sz w:val="18"/>
              </w:rPr>
              <w:t>Hành động</w:t>
            </w:r>
          </w:p>
        </w:tc>
        <w:tc>
          <w:tcPr>
            <w:tcW w:w="2494" w:type="dxa"/>
            <w:shd w:val="clear" w:color="auto" w:fill="D9EAF7"/>
            <w:tcMar>
              <w:top w:w="70" w:type="dxa"/>
              <w:left w:w="80" w:type="dxa"/>
              <w:bottom w:w="70" w:type="dxa"/>
              <w:right w:w="80" w:type="dxa"/>
            </w:tcMar>
            <w:vAlign w:val="center"/>
          </w:tcPr>
          <w:p w14:paraId="2B95AEC8">
            <w:pPr>
              <w:spacing w:after="0" w:line="252" w:lineRule="auto"/>
              <w:jc w:val="center"/>
            </w:pPr>
            <w:r>
              <w:rPr>
                <w:sz w:val="18"/>
              </w:rPr>
              <w:t>Điều kiện</w:t>
            </w:r>
          </w:p>
        </w:tc>
        <w:tc>
          <w:tcPr>
            <w:tcW w:w="4082" w:type="dxa"/>
            <w:shd w:val="clear" w:color="auto" w:fill="D9EAF7"/>
            <w:tcMar>
              <w:top w:w="70" w:type="dxa"/>
              <w:left w:w="80" w:type="dxa"/>
              <w:bottom w:w="70" w:type="dxa"/>
              <w:right w:w="80" w:type="dxa"/>
            </w:tcMar>
            <w:vAlign w:val="center"/>
          </w:tcPr>
          <w:p w14:paraId="285F05E0">
            <w:pPr>
              <w:spacing w:after="0" w:line="252" w:lineRule="auto"/>
              <w:jc w:val="center"/>
            </w:pPr>
            <w:r>
              <w:rPr>
                <w:sz w:val="18"/>
              </w:rPr>
              <w:t>Phản hồi hệ thống</w:t>
            </w:r>
          </w:p>
        </w:tc>
      </w:tr>
      <w:tr w14:paraId="26EDD0BA">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6FD8816A">
            <w:r>
              <w:t>Chọn chỉ số trên bảng điều khiển</w:t>
            </w:r>
          </w:p>
        </w:tc>
        <w:tc>
          <w:tcPr>
            <w:tcW w:w="2494" w:type="dxa"/>
            <w:tcMar>
              <w:top w:w="70" w:type="dxa"/>
              <w:left w:w="80" w:type="dxa"/>
              <w:bottom w:w="70" w:type="dxa"/>
              <w:right w:w="80" w:type="dxa"/>
            </w:tcMar>
            <w:vAlign w:val="center"/>
          </w:tcPr>
          <w:p w14:paraId="5FE9A6FB">
            <w:pPr>
              <w:spacing w:after="0" w:line="252" w:lineRule="auto"/>
            </w:pPr>
            <w:r>
              <w:rPr>
                <w:sz w:val="18"/>
              </w:rPr>
              <w:t>Có quyền xem</w:t>
            </w:r>
          </w:p>
        </w:tc>
        <w:tc>
          <w:tcPr>
            <w:tcW w:w="4082" w:type="dxa"/>
            <w:tcMar>
              <w:top w:w="70" w:type="dxa"/>
              <w:left w:w="80" w:type="dxa"/>
              <w:bottom w:w="70" w:type="dxa"/>
              <w:right w:w="80" w:type="dxa"/>
            </w:tcMar>
            <w:vAlign w:val="center"/>
          </w:tcPr>
          <w:p w14:paraId="21B7E58B">
            <w:pPr>
              <w:spacing w:after="0" w:line="252" w:lineRule="auto"/>
            </w:pPr>
            <w:r>
              <w:rPr>
                <w:sz w:val="18"/>
              </w:rPr>
              <w:t>Mở danh sách đã lọc.</w:t>
            </w:r>
          </w:p>
        </w:tc>
      </w:tr>
      <w:tr w14:paraId="369F30F5">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0C6D3123">
            <w:pPr>
              <w:spacing w:after="0" w:line="252" w:lineRule="auto"/>
            </w:pPr>
            <w:r>
              <w:rPr>
                <w:sz w:val="18"/>
              </w:rPr>
              <w:t>Mở thông báo</w:t>
            </w:r>
          </w:p>
        </w:tc>
        <w:tc>
          <w:tcPr>
            <w:tcW w:w="2494" w:type="dxa"/>
            <w:tcMar>
              <w:top w:w="70" w:type="dxa"/>
              <w:left w:w="80" w:type="dxa"/>
              <w:bottom w:w="70" w:type="dxa"/>
              <w:right w:w="80" w:type="dxa"/>
            </w:tcMar>
            <w:vAlign w:val="center"/>
          </w:tcPr>
          <w:p w14:paraId="5402BCB8">
            <w:pPr>
              <w:spacing w:after="0" w:line="252" w:lineRule="auto"/>
            </w:pPr>
            <w:r>
              <w:rPr>
                <w:sz w:val="18"/>
              </w:rPr>
              <w:t>Thông báo thuộc người dùng</w:t>
            </w:r>
          </w:p>
        </w:tc>
        <w:tc>
          <w:tcPr>
            <w:tcW w:w="4082" w:type="dxa"/>
            <w:tcMar>
              <w:top w:w="70" w:type="dxa"/>
              <w:left w:w="80" w:type="dxa"/>
              <w:bottom w:w="70" w:type="dxa"/>
              <w:right w:w="80" w:type="dxa"/>
            </w:tcMar>
            <w:vAlign w:val="center"/>
          </w:tcPr>
          <w:p w14:paraId="080EB0BE">
            <w:pPr>
              <w:spacing w:after="0" w:line="252" w:lineRule="auto"/>
            </w:pPr>
            <w:r>
              <w:rPr>
                <w:sz w:val="18"/>
              </w:rPr>
              <w:t>Đánh dấu đã đọc và điều hướng.</w:t>
            </w:r>
          </w:p>
        </w:tc>
      </w:tr>
      <w:tr w14:paraId="1E37BEF0">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1425E8DE">
            <w:pPr>
              <w:spacing w:after="0" w:line="252" w:lineRule="auto"/>
            </w:pPr>
            <w:r>
              <w:rPr>
                <w:sz w:val="18"/>
              </w:rPr>
              <w:t>Nhấn “Xuất báo cáo”</w:t>
            </w:r>
          </w:p>
        </w:tc>
        <w:tc>
          <w:tcPr>
            <w:tcW w:w="2494" w:type="dxa"/>
            <w:tcMar>
              <w:top w:w="70" w:type="dxa"/>
              <w:left w:w="80" w:type="dxa"/>
              <w:bottom w:w="70" w:type="dxa"/>
              <w:right w:w="80" w:type="dxa"/>
            </w:tcMar>
            <w:vAlign w:val="center"/>
          </w:tcPr>
          <w:p w14:paraId="0D635987">
            <w:pPr>
              <w:spacing w:after="0" w:line="252" w:lineRule="auto"/>
            </w:pPr>
            <w:r>
              <w:rPr>
                <w:sz w:val="18"/>
              </w:rPr>
              <w:t>Dữ liệu hợp lệ</w:t>
            </w:r>
          </w:p>
        </w:tc>
        <w:tc>
          <w:tcPr>
            <w:tcW w:w="4082" w:type="dxa"/>
            <w:tcMar>
              <w:top w:w="70" w:type="dxa"/>
              <w:left w:w="80" w:type="dxa"/>
              <w:bottom w:w="70" w:type="dxa"/>
              <w:right w:w="80" w:type="dxa"/>
            </w:tcMar>
            <w:vAlign w:val="center"/>
          </w:tcPr>
          <w:p w14:paraId="376E5175">
            <w:pPr>
              <w:spacing w:after="0" w:line="252" w:lineRule="auto"/>
            </w:pPr>
            <w:r>
              <w:rPr>
                <w:sz w:val="18"/>
              </w:rPr>
              <w:t>Tạo tệp theo định dạng được hỗ trợ.</w:t>
            </w:r>
          </w:p>
        </w:tc>
      </w:tr>
    </w:tbl>
    <w:p w14:paraId="5BA4B0F6">
      <w:pPr>
        <w:spacing w:after="0"/>
      </w:pPr>
    </w:p>
    <w:p w14:paraId="5825BAE9">
      <w:pPr>
        <w:pStyle w:val="3"/>
        <w:spacing w:before="160" w:after="100"/>
        <w:rPr>
          <w:rFonts w:hint="default"/>
          <w:lang w:val="en-US"/>
        </w:rPr>
      </w:pPr>
      <w:r>
        <w:rPr>
          <w:rFonts w:ascii="Times New Roman" w:hAnsi="Times New Roman" w:eastAsia="Times New Roman"/>
          <w:b w:val="0"/>
          <w:sz w:val="22"/>
          <w:lang w:val="en-US"/>
        </w:rPr>
        <w:t>6.4. QR và thiết bị quét</w:t>
      </w:r>
    </w:p>
    <w:p w14:paraId="3A806BEA">
      <w:pPr>
        <w:pStyle w:val="23"/>
        <w:spacing w:after="40" w:line="276" w:lineRule="auto"/>
      </w:pPr>
      <w:r>
        <w:t>Mỗi QR xác định duy nhất một tài sản.</w:t>
      </w:r>
    </w:p>
    <w:p w14:paraId="6BB8BFBB">
      <w:pPr>
        <w:pStyle w:val="23"/>
        <w:spacing w:after="40" w:line="276" w:lineRule="auto"/>
      </w:pPr>
      <w:r>
        <w:t>Hệ thống hỗ trợ camera trình duyệt hoặc thiết bị quét gửi dữ liệu như bàn phím.</w:t>
      </w:r>
    </w:p>
    <w:p w14:paraId="29A04CF7">
      <w:pPr>
        <w:pStyle w:val="23"/>
        <w:spacing w:after="40" w:line="276" w:lineRule="auto"/>
      </w:pPr>
      <w:r>
        <w:t>QR không hợp lệ hoặc không tồn tại phải bị từ chối và có thông báo rõ.</w:t>
      </w:r>
    </w:p>
    <w:p w14:paraId="05B56618">
      <w:pPr>
        <w:pStyle w:val="23"/>
        <w:spacing w:after="40" w:line="276" w:lineRule="auto"/>
      </w:pPr>
      <w:r>
        <w:t>Sau khi quét, hệ thống chỉ hiển thị hành động người dùng có quyền thực hiện.</w:t>
      </w:r>
    </w:p>
    <w:p w14:paraId="1B1A4957">
      <w:pPr>
        <w:pStyle w:val="3"/>
        <w:spacing w:before="160" w:after="100"/>
        <w:rPr>
          <w:rFonts w:hint="default"/>
          <w:lang w:val="en-US"/>
        </w:rPr>
      </w:pPr>
      <w:r>
        <w:rPr>
          <w:rFonts w:ascii="Times New Roman" w:hAnsi="Times New Roman" w:eastAsia="Times New Roman"/>
          <w:b w:val="0"/>
          <w:sz w:val="22"/>
          <w:lang w:val="en-US"/>
        </w:rPr>
        <w:t>6.5. Giao tiếp bên ngoài</w:t>
      </w:r>
    </w:p>
    <w:p w14:paraId="5A7C3EEF">
      <w:pPr>
        <w:spacing w:after="80"/>
        <w:ind w:firstLine="425"/>
      </w:pPr>
      <w:r>
        <w:t>Phiên bản 1.0 không yêu cầu tích hợp với hệ thống kế toán, mua sắm, SMS, GPS, RFID hoặc hệ thống của đơn vị sửa chữa. Thông tin sửa chữa bên ngoài do Quản trị viên hoặc Người quản lý nhập và cập nhật trên hệ thống.</w:t>
      </w:r>
    </w:p>
    <w:p w14:paraId="6B8736BB">
      <w:pPr>
        <w:pStyle w:val="2"/>
        <w:spacing w:before="200" w:after="100"/>
      </w:pPr>
      <w:r>
        <w:rPr>
          <w:rFonts w:ascii="Times New Roman" w:hAnsi="Times New Roman" w:eastAsia="Times New Roman"/>
          <w:b w:val="0"/>
          <w:sz w:val="22"/>
        </w:rPr>
        <w:t>7. YÊU CẦU PHI CHỨC NĂNG</w:t>
      </w:r>
    </w:p>
    <w:tbl>
      <w:tblPr>
        <w:tblStyle w:val="12"/>
        <w:tblW w:w="0" w:type="auto"/>
        <w:jc w:val="center"/>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Layout w:type="fixed"/>
        <w:tblCellMar>
          <w:top w:w="0" w:type="dxa"/>
          <w:left w:w="108" w:type="dxa"/>
          <w:bottom w:w="0" w:type="dxa"/>
          <w:right w:w="108" w:type="dxa"/>
        </w:tblCellMar>
      </w:tblPr>
      <w:tblGrid>
        <w:gridCol w:w="2268"/>
        <w:gridCol w:w="6577"/>
      </w:tblGrid>
      <w:tr w14:paraId="2D1C3F37">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tblHeader/>
          <w:jc w:val="center"/>
        </w:trPr>
        <w:tc>
          <w:tcPr>
            <w:tcW w:w="2268" w:type="dxa"/>
            <w:shd w:val="clear" w:color="auto" w:fill="D9EAF7"/>
            <w:tcMar>
              <w:top w:w="70" w:type="dxa"/>
              <w:left w:w="80" w:type="dxa"/>
              <w:bottom w:w="70" w:type="dxa"/>
              <w:right w:w="80" w:type="dxa"/>
            </w:tcMar>
            <w:vAlign w:val="center"/>
          </w:tcPr>
          <w:p w14:paraId="3D4B90F4">
            <w:pPr>
              <w:spacing w:after="0" w:line="252" w:lineRule="auto"/>
              <w:jc w:val="center"/>
            </w:pPr>
            <w:r>
              <w:rPr>
                <w:sz w:val="19"/>
              </w:rPr>
              <w:t>Nhóm</w:t>
            </w:r>
          </w:p>
        </w:tc>
        <w:tc>
          <w:tcPr>
            <w:tcW w:w="6577" w:type="dxa"/>
            <w:shd w:val="clear" w:color="auto" w:fill="D9EAF7"/>
            <w:tcMar>
              <w:top w:w="70" w:type="dxa"/>
              <w:left w:w="80" w:type="dxa"/>
              <w:bottom w:w="70" w:type="dxa"/>
              <w:right w:w="80" w:type="dxa"/>
            </w:tcMar>
            <w:vAlign w:val="center"/>
          </w:tcPr>
          <w:p w14:paraId="1704C592">
            <w:pPr>
              <w:spacing w:after="0" w:line="252" w:lineRule="auto"/>
              <w:jc w:val="center"/>
            </w:pPr>
            <w:r>
              <w:rPr>
                <w:sz w:val="19"/>
              </w:rPr>
              <w:t>Yêu cầu</w:t>
            </w:r>
          </w:p>
        </w:tc>
      </w:tr>
      <w:tr w14:paraId="3C148CBA">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2FB1FE44">
            <w:pPr>
              <w:spacing w:after="0" w:line="252" w:lineRule="auto"/>
            </w:pPr>
            <w:r>
              <w:rPr>
                <w:sz w:val="19"/>
              </w:rPr>
              <w:t>Bảo mật</w:t>
            </w:r>
          </w:p>
        </w:tc>
        <w:tc>
          <w:tcPr>
            <w:tcW w:w="6577" w:type="dxa"/>
            <w:tcMar>
              <w:top w:w="70" w:type="dxa"/>
              <w:left w:w="80" w:type="dxa"/>
              <w:bottom w:w="70" w:type="dxa"/>
              <w:right w:w="80" w:type="dxa"/>
            </w:tcMar>
            <w:vAlign w:val="center"/>
          </w:tcPr>
          <w:p w14:paraId="5A745603">
            <w:pPr>
              <w:spacing w:after="0" w:line="252" w:lineRule="auto"/>
            </w:pPr>
            <w:r>
              <w:rPr>
                <w:sz w:val="19"/>
              </w:rPr>
              <w:t>Mọi chức năng và dữ liệu phải được kiểm soát theo vai trò; dữ liệu trao đổi sử dụng kết nối an toàn.</w:t>
            </w:r>
          </w:p>
        </w:tc>
      </w:tr>
      <w:tr w14:paraId="086F6732">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7B679B07">
            <w:pPr>
              <w:spacing w:after="0" w:line="252" w:lineRule="auto"/>
            </w:pPr>
            <w:r>
              <w:rPr>
                <w:sz w:val="19"/>
              </w:rPr>
              <w:t>Hiệu năng</w:t>
            </w:r>
          </w:p>
        </w:tc>
        <w:tc>
          <w:tcPr>
            <w:tcW w:w="6577" w:type="dxa"/>
            <w:tcMar>
              <w:top w:w="70" w:type="dxa"/>
              <w:left w:w="80" w:type="dxa"/>
              <w:bottom w:w="70" w:type="dxa"/>
              <w:right w:w="80" w:type="dxa"/>
            </w:tcMar>
            <w:vAlign w:val="center"/>
          </w:tcPr>
          <w:p w14:paraId="50B3451E">
            <w:pPr>
              <w:spacing w:after="0" w:line="252" w:lineRule="auto"/>
            </w:pPr>
            <w:r>
              <w:rPr>
                <w:sz w:val="19"/>
              </w:rPr>
              <w:t>Các màn hình và thao tác phổ biến phải phản hồi trong thời gian phù hợp với số lượng người dùng và dữ liệu thực tế; ngưỡng cụ thể cần được chốt.</w:t>
            </w:r>
          </w:p>
        </w:tc>
      </w:tr>
      <w:tr w14:paraId="1D9A4D66">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34D68DBB">
            <w:pPr>
              <w:spacing w:after="0" w:line="252" w:lineRule="auto"/>
            </w:pPr>
            <w:r>
              <w:rPr>
                <w:sz w:val="19"/>
              </w:rPr>
              <w:t>Độ tin cậy</w:t>
            </w:r>
          </w:p>
        </w:tc>
        <w:tc>
          <w:tcPr>
            <w:tcW w:w="6577" w:type="dxa"/>
            <w:tcMar>
              <w:top w:w="70" w:type="dxa"/>
              <w:left w:w="80" w:type="dxa"/>
              <w:bottom w:w="70" w:type="dxa"/>
              <w:right w:w="80" w:type="dxa"/>
            </w:tcMar>
            <w:vAlign w:val="center"/>
          </w:tcPr>
          <w:p w14:paraId="26080AFD">
            <w:pPr>
              <w:spacing w:after="0" w:line="252" w:lineRule="auto"/>
            </w:pPr>
            <w:r>
              <w:rPr>
                <w:sz w:val="19"/>
              </w:rPr>
              <w:t>Các thao tác nghiệp vụ không được để dữ liệu ở trạng thái dở dang khi xảy ra lỗi.</w:t>
            </w:r>
          </w:p>
        </w:tc>
      </w:tr>
      <w:tr w14:paraId="370D6674">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43981274">
            <w:pPr>
              <w:spacing w:after="0" w:line="252" w:lineRule="auto"/>
            </w:pPr>
            <w:r>
              <w:rPr>
                <w:sz w:val="19"/>
              </w:rPr>
              <w:t>Khả dụng</w:t>
            </w:r>
          </w:p>
        </w:tc>
        <w:tc>
          <w:tcPr>
            <w:tcW w:w="6577" w:type="dxa"/>
            <w:tcMar>
              <w:top w:w="70" w:type="dxa"/>
              <w:left w:w="80" w:type="dxa"/>
              <w:bottom w:w="70" w:type="dxa"/>
              <w:right w:w="80" w:type="dxa"/>
            </w:tcMar>
            <w:vAlign w:val="center"/>
          </w:tcPr>
          <w:p w14:paraId="3C08C229">
            <w:pPr>
              <w:spacing w:after="0" w:line="252" w:lineRule="auto"/>
            </w:pPr>
            <w:r>
              <w:rPr>
                <w:sz w:val="19"/>
              </w:rPr>
              <w:t>Thông báo lỗi phải dễ hiểu; biểu mẫu chỉ rõ trường bắt buộc và cách khắc phục.</w:t>
            </w:r>
          </w:p>
        </w:tc>
      </w:tr>
      <w:tr w14:paraId="1DFB05CD">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18203587">
            <w:pPr>
              <w:spacing w:after="0" w:line="252" w:lineRule="auto"/>
            </w:pPr>
            <w:r>
              <w:rPr>
                <w:sz w:val="19"/>
              </w:rPr>
              <w:t>Tương thích</w:t>
            </w:r>
          </w:p>
        </w:tc>
        <w:tc>
          <w:tcPr>
            <w:tcW w:w="6577" w:type="dxa"/>
            <w:tcMar>
              <w:top w:w="70" w:type="dxa"/>
              <w:left w:w="80" w:type="dxa"/>
              <w:bottom w:w="70" w:type="dxa"/>
              <w:right w:w="80" w:type="dxa"/>
            </w:tcMar>
            <w:vAlign w:val="center"/>
          </w:tcPr>
          <w:p w14:paraId="26B2372A">
            <w:pPr>
              <w:spacing w:after="0" w:line="252" w:lineRule="auto"/>
            </w:pPr>
            <w:r>
              <w:rPr>
                <w:sz w:val="19"/>
              </w:rPr>
              <w:t>Hệ thống hoạt động trên các trình duyệt phổ biến đã được dự án thống nhất.</w:t>
            </w:r>
          </w:p>
        </w:tc>
      </w:tr>
      <w:tr w14:paraId="38216CEB">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421A3E26">
            <w:pPr>
              <w:spacing w:after="0" w:line="252" w:lineRule="auto"/>
            </w:pPr>
            <w:r>
              <w:rPr>
                <w:sz w:val="19"/>
              </w:rPr>
              <w:t>Sao lưu và phục hồi</w:t>
            </w:r>
          </w:p>
        </w:tc>
        <w:tc>
          <w:tcPr>
            <w:tcW w:w="6577" w:type="dxa"/>
            <w:tcMar>
              <w:top w:w="70" w:type="dxa"/>
              <w:left w:w="80" w:type="dxa"/>
              <w:bottom w:w="70" w:type="dxa"/>
              <w:right w:w="80" w:type="dxa"/>
            </w:tcMar>
            <w:vAlign w:val="center"/>
          </w:tcPr>
          <w:p w14:paraId="03CF05E2">
            <w:pPr>
              <w:spacing w:after="0" w:line="252" w:lineRule="auto"/>
            </w:pPr>
            <w:r>
              <w:rPr>
                <w:sz w:val="19"/>
              </w:rPr>
              <w:t>Dữ liệu phải được sao lưu định kỳ; tần suất và thời gian phục hồi cần được chốt với đơn vị triển khai.</w:t>
            </w:r>
          </w:p>
        </w:tc>
      </w:tr>
      <w:tr w14:paraId="7AF7048B">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755C4796">
            <w:pPr>
              <w:spacing w:after="0" w:line="252" w:lineRule="auto"/>
            </w:pPr>
            <w:r>
              <w:rPr>
                <w:sz w:val="19"/>
              </w:rPr>
              <w:t>Truy vết</w:t>
            </w:r>
          </w:p>
        </w:tc>
        <w:tc>
          <w:tcPr>
            <w:tcW w:w="6577" w:type="dxa"/>
            <w:tcMar>
              <w:top w:w="70" w:type="dxa"/>
              <w:left w:w="80" w:type="dxa"/>
              <w:bottom w:w="70" w:type="dxa"/>
              <w:right w:w="80" w:type="dxa"/>
            </w:tcMar>
            <w:vAlign w:val="center"/>
          </w:tcPr>
          <w:p w14:paraId="70334BFC">
            <w:pPr>
              <w:spacing w:after="0" w:line="252" w:lineRule="auto"/>
            </w:pPr>
            <w:r>
              <w:rPr>
                <w:sz w:val="19"/>
              </w:rPr>
              <w:t>Các hành động quan trọng phải lưu người thực hiện, thời điểm, đối tượng và kết quả.</w:t>
            </w:r>
          </w:p>
        </w:tc>
      </w:tr>
      <w:tr w14:paraId="38D7180E">
        <w:tblPrEx>
          <w:tblBorders>
            <w:top w:val="single" w:color="6B7C85" w:sz="6" w:space="0"/>
            <w:left w:val="single" w:color="6B7C85" w:sz="6" w:space="0"/>
            <w:bottom w:val="single" w:color="6B7C85" w:sz="6" w:space="0"/>
            <w:right w:val="single" w:color="6B7C85" w:sz="6" w:space="0"/>
            <w:insideH w:val="single" w:color="6B7C85" w:sz="6" w:space="0"/>
            <w:insideV w:val="single" w:color="6B7C85" w:sz="6" w:space="0"/>
          </w:tblBorders>
          <w:tblCellMar>
            <w:top w:w="0" w:type="dxa"/>
            <w:left w:w="108" w:type="dxa"/>
            <w:bottom w:w="0" w:type="dxa"/>
            <w:right w:w="108" w:type="dxa"/>
          </w:tblCellMar>
        </w:tblPrEx>
        <w:trPr>
          <w:cantSplit/>
          <w:jc w:val="center"/>
        </w:trPr>
        <w:tc>
          <w:tcPr>
            <w:tcW w:w="2268" w:type="dxa"/>
            <w:tcMar>
              <w:top w:w="70" w:type="dxa"/>
              <w:left w:w="80" w:type="dxa"/>
              <w:bottom w:w="70" w:type="dxa"/>
              <w:right w:w="80" w:type="dxa"/>
            </w:tcMar>
            <w:vAlign w:val="center"/>
          </w:tcPr>
          <w:p w14:paraId="71764E64">
            <w:pPr>
              <w:spacing w:after="0" w:line="252" w:lineRule="auto"/>
            </w:pPr>
            <w:r>
              <w:rPr>
                <w:sz w:val="19"/>
              </w:rPr>
              <w:t>Bảo trì</w:t>
            </w:r>
          </w:p>
        </w:tc>
        <w:tc>
          <w:tcPr>
            <w:tcW w:w="6577" w:type="dxa"/>
            <w:tcMar>
              <w:top w:w="70" w:type="dxa"/>
              <w:left w:w="80" w:type="dxa"/>
              <w:bottom w:w="70" w:type="dxa"/>
              <w:right w:w="80" w:type="dxa"/>
            </w:tcMar>
            <w:vAlign w:val="center"/>
          </w:tcPr>
          <w:p w14:paraId="62AA42F2">
            <w:pPr>
              <w:spacing w:after="0" w:line="252" w:lineRule="auto"/>
            </w:pPr>
            <w:r>
              <w:rPr>
                <w:sz w:val="19"/>
              </w:rPr>
              <w:t>Cấu trúc hệ thống và mã nguồn phải cho phép sửa lỗi, thay đổi quy tắc nghiệp vụ và mở rộng chức năng.</w:t>
            </w:r>
          </w:p>
        </w:tc>
      </w:tr>
    </w:tbl>
    <w:p w14:paraId="2EC29845">
      <w:pPr>
        <w:spacing w:after="0"/>
      </w:pPr>
    </w:p>
    <w:p w14:paraId="7A5857F8">
      <w:pPr>
        <w:pStyle w:val="2"/>
        <w:spacing w:before="200" w:after="100"/>
      </w:pPr>
      <w:r>
        <w:rPr>
          <w:rFonts w:ascii="Times New Roman" w:hAnsi="Times New Roman" w:eastAsia="Times New Roman"/>
          <w:b w:val="0"/>
          <w:sz w:val="22"/>
        </w:rPr>
        <w:t>8. CÁC VẤN ĐỀ CẦN CHỐT</w:t>
      </w:r>
    </w:p>
    <w:p w14:paraId="2A33BB2F">
      <w:pPr>
        <w:pStyle w:val="23"/>
        <w:spacing w:after="40" w:line="276" w:lineRule="auto"/>
      </w:pPr>
      <w:r>
        <w:t>Giới hạn số tài sản tối đa trong một yêu cầu mượn.</w:t>
      </w:r>
    </w:p>
    <w:p w14:paraId="1DA0B7BE">
      <w:pPr>
        <w:pStyle w:val="23"/>
        <w:spacing w:after="40" w:line="276" w:lineRule="auto"/>
      </w:pPr>
      <w:r>
        <w:t>Các mốc và tần suất nhắc quá hạn.</w:t>
      </w:r>
    </w:p>
    <w:p w14:paraId="39B5BA4F">
      <w:pPr>
        <w:pStyle w:val="23"/>
        <w:spacing w:after="40" w:line="276" w:lineRule="auto"/>
      </w:pPr>
      <w:r>
        <w:t>Có yêu cầu chữ ký hoặc biên nhận điện tử khi bàn giao hay không.</w:t>
      </w:r>
    </w:p>
    <w:p w14:paraId="0BB92AB7">
      <w:pPr>
        <w:pStyle w:val="23"/>
        <w:spacing w:after="40" w:line="276" w:lineRule="auto"/>
      </w:pPr>
      <w:r>
        <w:t>Ngưỡng hiệu năng và số người dùng đồng thời dự kiến.</w:t>
      </w:r>
    </w:p>
    <w:p w14:paraId="59A862EE">
      <w:pPr>
        <w:pStyle w:val="23"/>
        <w:spacing w:after="40" w:line="276" w:lineRule="auto"/>
      </w:pPr>
      <w:r>
        <w:t>Định dạng xuất báo cáo và thời gian lưu dữ liệu lịch sử.</w:t>
      </w:r>
    </w:p>
    <w:p w14:paraId="2BE823FF">
      <w:pPr>
        <w:spacing w:before="400"/>
        <w:jc w:val="center"/>
      </w:pPr>
      <w:r>
        <w:rPr>
          <w:b/>
          <w:color w:val="555555"/>
        </w:rPr>
        <w:t>— HẾT TÀI LIỆU —</w:t>
      </w:r>
    </w:p>
    <w:sectPr>
      <w:headerReference r:id="rId7" w:type="first"/>
      <w:footerReference r:id="rId10" w:type="first"/>
      <w:headerReference r:id="rId5" w:type="default"/>
      <w:footerReference r:id="rId8" w:type="default"/>
      <w:headerReference r:id="rId6" w:type="even"/>
      <w:footerReference r:id="rId9" w:type="even"/>
      <w:pgSz w:w="11906" w:h="16838"/>
      <w:pgMar w:top="1134" w:right="1134" w:bottom="1020" w:left="1417" w:header="397" w:footer="39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2D7C1A">
    <w:pPr>
      <w:pStyle w:val="18"/>
      <w:jc w:val="center"/>
    </w:pPr>
    <w:r>
      <w:rPr>
        <w:sz w:val="18"/>
      </w:rPr>
      <w:t xml:space="preserve">Trang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2FDCA6">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979B10">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2EA9F">
    <w:pPr>
      <w:pStyle w:val="19"/>
    </w:pPr>
  </w:p>
  <w:tbl>
    <w:tblPr>
      <w:tblStyle w:val="12"/>
      <w:tblW w:w="0" w:type="auto"/>
      <w:jc w:val="center"/>
      <w:tblLayout w:type="fixed"/>
      <w:tblCellMar>
        <w:top w:w="0" w:type="dxa"/>
        <w:left w:w="108" w:type="dxa"/>
        <w:bottom w:w="0" w:type="dxa"/>
        <w:right w:w="108" w:type="dxa"/>
      </w:tblCellMar>
    </w:tblPr>
    <w:tblGrid>
      <w:gridCol w:w="5953"/>
      <w:gridCol w:w="3402"/>
    </w:tblGrid>
    <w:tr w14:paraId="60B03CC9">
      <w:tblPrEx>
        <w:tblCellMar>
          <w:top w:w="0" w:type="dxa"/>
          <w:left w:w="108" w:type="dxa"/>
          <w:bottom w:w="0" w:type="dxa"/>
          <w:right w:w="108" w:type="dxa"/>
        </w:tblCellMar>
      </w:tblPrEx>
      <w:trPr>
        <w:jc w:val="center"/>
      </w:trPr>
      <w:tc>
        <w:tcPr>
          <w:tcW w:w="5953" w:type="dxa"/>
          <w:tcBorders>
            <w:bottom w:val="single" w:color="B8C3C9" w:sz="4" w:space="0"/>
          </w:tcBorders>
        </w:tcPr>
        <w:p w14:paraId="727FC567">
          <w:r>
            <w:rPr>
              <w:b/>
              <w:color w:val="666666"/>
              <w:sz w:val="17"/>
            </w:rPr>
            <w:t>TÀI LIỆU ĐẶC TẢ YÊU CẦU PHẦN MỀM</w:t>
          </w:r>
        </w:p>
      </w:tc>
      <w:tc>
        <w:tcPr>
          <w:tcW w:w="3402" w:type="dxa"/>
          <w:tcBorders>
            <w:bottom w:val="single" w:color="B8C3C9" w:sz="4" w:space="0"/>
          </w:tcBorders>
        </w:tcPr>
        <w:p w14:paraId="2AC4F323">
          <w:r>
            <w:t>SRS-ITAT-001 | v1.2</w:t>
          </w:r>
        </w:p>
      </w:tc>
    </w:tr>
  </w:tbl>
  <w:p w14:paraId="42FD2E52"/>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4AF93">
    <w:pPr>
      <w:pStyle w:val="1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350433">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2C515598"/>
    <w:multiLevelType w:val="multilevel"/>
    <w:tmpl w:val="2C5155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7DE3343"/>
    <w:multiLevelType w:val="multilevel"/>
    <w:tmpl w:val="57DE33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0D8B"/>
    <w:rsid w:val="00034616"/>
    <w:rsid w:val="000378E8"/>
    <w:rsid w:val="0006063C"/>
    <w:rsid w:val="00061D2F"/>
    <w:rsid w:val="00075600"/>
    <w:rsid w:val="000C34AE"/>
    <w:rsid w:val="000C6CE1"/>
    <w:rsid w:val="00102442"/>
    <w:rsid w:val="00117133"/>
    <w:rsid w:val="0015074B"/>
    <w:rsid w:val="001E7439"/>
    <w:rsid w:val="002153AE"/>
    <w:rsid w:val="00215816"/>
    <w:rsid w:val="00244F4A"/>
    <w:rsid w:val="0029639D"/>
    <w:rsid w:val="002D25E4"/>
    <w:rsid w:val="00326F90"/>
    <w:rsid w:val="00363876"/>
    <w:rsid w:val="00425FA1"/>
    <w:rsid w:val="00502F7A"/>
    <w:rsid w:val="005148EF"/>
    <w:rsid w:val="005172D7"/>
    <w:rsid w:val="005313D9"/>
    <w:rsid w:val="00532942"/>
    <w:rsid w:val="00541EB1"/>
    <w:rsid w:val="005C5822"/>
    <w:rsid w:val="006D6D34"/>
    <w:rsid w:val="00832A1A"/>
    <w:rsid w:val="00886E3E"/>
    <w:rsid w:val="00962D09"/>
    <w:rsid w:val="009732C0"/>
    <w:rsid w:val="00A2381C"/>
    <w:rsid w:val="00AA1D8D"/>
    <w:rsid w:val="00AA324B"/>
    <w:rsid w:val="00AB02F1"/>
    <w:rsid w:val="00B326FB"/>
    <w:rsid w:val="00B47730"/>
    <w:rsid w:val="00B92CC7"/>
    <w:rsid w:val="00BF69A7"/>
    <w:rsid w:val="00C4723D"/>
    <w:rsid w:val="00C55F45"/>
    <w:rsid w:val="00CB0664"/>
    <w:rsid w:val="00CD1C62"/>
    <w:rsid w:val="00D727AA"/>
    <w:rsid w:val="00E92653"/>
    <w:rsid w:val="00F00C79"/>
    <w:rsid w:val="00F41FFA"/>
    <w:rsid w:val="00FC693F"/>
    <w:rsid w:val="00FD2AF7"/>
    <w:rsid w:val="061C30AF"/>
    <w:rsid w:val="1CAB4FCB"/>
    <w:rsid w:val="5D717CE3"/>
    <w:rsid w:val="63CF6A9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88" w:lineRule="auto"/>
    </w:pPr>
    <w:rPr>
      <w:rFonts w:ascii="Times New Roman" w:hAnsi="Times New Roman" w:eastAsia="Times New Roman"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244A64"/>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44A64"/>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244A64"/>
      <w:sz w:val="23"/>
    </w:rPr>
  </w:style>
  <w:style w:type="paragraph" w:styleId="5">
    <w:name w:val="heading 4"/>
    <w:basedOn w:val="1"/>
    <w:next w:val="1"/>
    <w:link w:val="150"/>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31</Pages>
  <Words>2058</Words>
  <Characters>7757</Characters>
  <Lines>332</Lines>
  <Paragraphs>93</Paragraphs>
  <TotalTime>0</TotalTime>
  <ScaleCrop>false</ScaleCrop>
  <LinksUpToDate>false</LinksUpToDate>
  <CharactersWithSpaces>9545</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2026-07-30T17:26:00Z</dcterms:created>
  <dc:creator>python-docx</dc:creator>
  <dc:description>generated by python-docx</dc:description>
  <cp:lastModifiedBy>hoant</cp:lastModifiedBy>
  <dcterms:modified xsi:type="dcterms:W3CDTF">2026-07-31T07:37:12Z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eyJoZGlkIjoiMWJmYmVhMGQ2YWQwOTc0ZDFkYmVkZTE0NzFkNThlYzIiLCJ1c2VySWQiOiI4ODEzNDIzMjE4NDM2In0=</vt:lpwstr>
  </property>
  <property fmtid="{D5CDD505-2E9C-101B-9397-08002B2CF9AE}" pid="3" name="KSOProductBuildVer">
    <vt:lpwstr>1033-12.1.0.27458</vt:lpwstr>
  </property>
  <property fmtid="{D5CDD505-2E9C-101B-9397-08002B2CF9AE}" pid="4" name="ICV">
    <vt:lpwstr>86AE0F9176664984A646FA823DFA8D31_12</vt:lpwstr>
  </property>
</Properties>
</file>